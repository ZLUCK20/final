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957DA">
      <w:pPr>
        <w:pStyle w:val="3"/>
      </w:pPr>
      <w:r>
        <w:rPr>
          <w:sz w:val="36"/>
        </w:rPr>
        <w:t>习近平思想概论 判断题题库（答案版）</w:t>
      </w:r>
    </w:p>
    <w:p w14:paraId="1A55D2E0">
      <w:pPr>
        <w:jc w:val="left"/>
      </w:pPr>
      <w:r>
        <w:rPr>
          <w:color w:val="333333"/>
          <w:sz w:val="22"/>
        </w:rPr>
        <w:t>题目总数：152 题  |  正确：107 题  |  错误（需订正）：45 题</w:t>
      </w:r>
    </w:p>
    <w:p w14:paraId="7FC4EBBD"/>
    <w:p w14:paraId="3DA5D8D7">
      <w:pPr>
        <w:pStyle w:val="4"/>
      </w:pPr>
      <w:r>
        <w:rPr>
          <w:sz w:val="30"/>
        </w:rPr>
        <w:t>第一部分：第1-9讲（第244~330题）</w:t>
      </w:r>
    </w:p>
    <w:p w14:paraId="314DDC53">
      <w:r>
        <w:rPr>
          <w:color w:val="666666"/>
          <w:sz w:val="20"/>
        </w:rPr>
        <w:t>共 87 题，其中需订正 27 题</w:t>
      </w:r>
    </w:p>
    <w:p w14:paraId="02CF401A">
      <w:pPr>
        <w:spacing w:before="120" w:after="40"/>
      </w:pPr>
      <w:r>
        <w:rPr>
          <w:b/>
          <w:sz w:val="22"/>
        </w:rPr>
        <w:t>244.判断题（1分）</w:t>
      </w:r>
    </w:p>
    <w:p w14:paraId="7FE79375">
      <w:pPr>
        <w:spacing w:before="20" w:after="40"/>
        <w:ind w:left="283"/>
      </w:pPr>
      <w:r>
        <w:rPr>
          <w:sz w:val="22"/>
        </w:rPr>
        <w:t>国家治理体系是一个国家的制度和制度执行能力的集中体现。</w:t>
      </w:r>
    </w:p>
    <w:p w14:paraId="17E60DA2">
      <w:pPr>
        <w:spacing w:before="20" w:after="40"/>
        <w:ind w:left="283"/>
        <w:rPr>
          <w:b/>
          <w:color w:val="CC0000"/>
          <w:sz w:val="22"/>
        </w:rPr>
      </w:pPr>
      <w:r>
        <w:rPr>
          <w:b/>
          <w:color w:val="CC0000"/>
          <w:sz w:val="22"/>
        </w:rPr>
        <w:t>❌ 正确答案：错</w:t>
      </w:r>
    </w:p>
    <w:p w14:paraId="4C27F02C">
      <w:pPr>
        <w:spacing w:before="20" w:after="40"/>
        <w:ind w:left="283"/>
        <w:rPr>
          <w:i/>
          <w:color w:val="666666"/>
          <w:sz w:val="20"/>
        </w:rPr>
      </w:pPr>
      <w:r>
        <w:rPr>
          <w:i/>
          <w:color w:val="666666"/>
          <w:sz w:val="20"/>
        </w:rPr>
        <w:t>💡 解析：判断为错，不是因为后半句“制度和制度执行能力”说错了，而是因为</w:t>
      </w:r>
      <w:r>
        <w:rPr>
          <w:rFonts w:hint="default"/>
          <w:i/>
          <w:color w:val="666666"/>
          <w:sz w:val="20"/>
        </w:rPr>
        <w:t>缺少了“国家治理能力”这一并列主语，导致理论表述出现结构性残缺。</w:t>
      </w:r>
    </w:p>
    <w:p w14:paraId="367FCDF2">
      <w:pPr>
        <w:spacing w:before="120" w:after="40"/>
      </w:pPr>
      <w:r>
        <w:rPr>
          <w:b/>
          <w:sz w:val="22"/>
        </w:rPr>
        <w:t>245.判断题（1分）</w:t>
      </w:r>
    </w:p>
    <w:p w14:paraId="3161FF50">
      <w:pPr>
        <w:spacing w:before="20" w:after="40"/>
        <w:ind w:left="283"/>
      </w:pPr>
      <w:r>
        <w:rPr>
          <w:sz w:val="22"/>
        </w:rPr>
        <w:t>在民主集中制下，各地方、各部门要充分发挥积极性、主动性、创造性，但不允许自行其是、各自为政，不允许有令不行、有禁不止，不允许搞上有政策、下有对策。</w:t>
      </w:r>
    </w:p>
    <w:p w14:paraId="5069F64A">
      <w:pPr>
        <w:spacing w:before="20" w:after="40"/>
        <w:ind w:left="283"/>
      </w:pPr>
      <w:r>
        <w:rPr>
          <w:b/>
          <w:color w:val="008000"/>
          <w:sz w:val="22"/>
        </w:rPr>
        <w:t>✅ 正确答案：对</w:t>
      </w:r>
    </w:p>
    <w:p w14:paraId="2B71EAF3">
      <w:pPr>
        <w:spacing w:before="120" w:after="40"/>
      </w:pPr>
      <w:r>
        <w:rPr>
          <w:b/>
          <w:sz w:val="22"/>
        </w:rPr>
        <w:t>246.判断题（1分）</w:t>
      </w:r>
    </w:p>
    <w:p w14:paraId="1DBF0AD8">
      <w:pPr>
        <w:spacing w:before="20" w:after="40"/>
        <w:ind w:left="283"/>
      </w:pPr>
      <w:r>
        <w:rPr>
          <w:sz w:val="22"/>
        </w:rPr>
        <w:t>依法治国是党领导人民治理国家的基本方式。</w:t>
      </w:r>
    </w:p>
    <w:p w14:paraId="2B5D7B68">
      <w:pPr>
        <w:spacing w:before="20" w:after="40"/>
        <w:ind w:left="283"/>
      </w:pPr>
      <w:r>
        <w:rPr>
          <w:b/>
          <w:color w:val="008000"/>
          <w:sz w:val="22"/>
        </w:rPr>
        <w:t>✅ 正确答案：对</w:t>
      </w:r>
    </w:p>
    <w:p w14:paraId="5269F273">
      <w:pPr>
        <w:spacing w:before="120" w:after="40"/>
      </w:pPr>
      <w:r>
        <w:rPr>
          <w:b/>
          <w:sz w:val="22"/>
        </w:rPr>
        <w:t>247.判断题（1分）</w:t>
      </w:r>
    </w:p>
    <w:p w14:paraId="2746D5FE">
      <w:pPr>
        <w:spacing w:before="20" w:after="40"/>
        <w:ind w:left="283"/>
      </w:pPr>
      <w:r>
        <w:rPr>
          <w:sz w:val="22"/>
        </w:rPr>
        <w:t>习近平新时代中国特色社会主义思想开辟了马克思主义新境界。</w:t>
      </w:r>
    </w:p>
    <w:p w14:paraId="514A40B4">
      <w:pPr>
        <w:spacing w:before="20" w:after="40"/>
        <w:ind w:left="283"/>
      </w:pPr>
      <w:r>
        <w:rPr>
          <w:b/>
          <w:color w:val="008000"/>
          <w:sz w:val="22"/>
        </w:rPr>
        <w:t>✅ 正确答案：对</w:t>
      </w:r>
    </w:p>
    <w:p w14:paraId="7DA50B16">
      <w:pPr>
        <w:spacing w:before="120" w:after="40"/>
      </w:pPr>
      <w:r>
        <w:rPr>
          <w:b/>
          <w:sz w:val="22"/>
        </w:rPr>
        <w:t>248.判断题（1分）</w:t>
      </w:r>
    </w:p>
    <w:p w14:paraId="23761988">
      <w:pPr>
        <w:spacing w:before="20" w:after="40"/>
        <w:ind w:left="283"/>
      </w:pPr>
      <w:r>
        <w:rPr>
          <w:sz w:val="22"/>
        </w:rPr>
        <w:t>中国式现代化是全体人民共同富裕的现代化，这是由中国特色社会主义制度的本质决定的。</w:t>
      </w:r>
    </w:p>
    <w:p w14:paraId="658F4A43">
      <w:pPr>
        <w:spacing w:before="20" w:after="40"/>
        <w:ind w:left="283"/>
      </w:pPr>
      <w:r>
        <w:rPr>
          <w:b/>
          <w:color w:val="008000"/>
          <w:sz w:val="22"/>
        </w:rPr>
        <w:t>✅ 正确答案：对</w:t>
      </w:r>
    </w:p>
    <w:p w14:paraId="33F61738">
      <w:pPr>
        <w:spacing w:before="120" w:after="40"/>
      </w:pPr>
      <w:r>
        <w:rPr>
          <w:b/>
          <w:sz w:val="22"/>
        </w:rPr>
        <w:t>249.判断题（1分）</w:t>
      </w:r>
    </w:p>
    <w:p w14:paraId="74A7F86A">
      <w:pPr>
        <w:spacing w:before="20" w:after="40"/>
        <w:ind w:left="283"/>
      </w:pPr>
      <w:r>
        <w:rPr>
          <w:sz w:val="22"/>
        </w:rPr>
        <w:t>拥有马克思主义科学理论指导是我们党坚定信仰信念、把握历史主动的根本所在。</w:t>
      </w:r>
    </w:p>
    <w:p w14:paraId="21A64060">
      <w:pPr>
        <w:spacing w:before="20" w:after="40"/>
        <w:ind w:left="283"/>
      </w:pPr>
      <w:r>
        <w:rPr>
          <w:b/>
          <w:color w:val="008000"/>
          <w:sz w:val="22"/>
        </w:rPr>
        <w:t>✅ 正确答案：对</w:t>
      </w:r>
    </w:p>
    <w:p w14:paraId="11467D40">
      <w:pPr>
        <w:spacing w:before="120" w:after="40"/>
      </w:pPr>
      <w:r>
        <w:rPr>
          <w:b/>
          <w:sz w:val="22"/>
        </w:rPr>
        <w:t>250.判断题（1分）</w:t>
      </w:r>
    </w:p>
    <w:p w14:paraId="186CCFC4">
      <w:pPr>
        <w:spacing w:before="20" w:after="40"/>
        <w:ind w:left="283"/>
      </w:pPr>
      <w:r>
        <w:rPr>
          <w:sz w:val="22"/>
        </w:rPr>
        <w:t>中国式现代化是以人民为中心而不是以资本为中心的现代化，是突破和超越资本主义社会资本逻辑的现代化，标明了我国现代化的社会主义性质。</w:t>
      </w:r>
    </w:p>
    <w:p w14:paraId="09C7F065">
      <w:pPr>
        <w:spacing w:before="20" w:after="40"/>
        <w:ind w:left="283"/>
      </w:pPr>
      <w:r>
        <w:rPr>
          <w:b/>
          <w:color w:val="008000"/>
          <w:sz w:val="22"/>
        </w:rPr>
        <w:t>✅ 正确答案：对</w:t>
      </w:r>
    </w:p>
    <w:p w14:paraId="3131875F">
      <w:pPr>
        <w:spacing w:before="120" w:after="40"/>
        <w:rPr>
          <w:b/>
          <w:sz w:val="22"/>
        </w:rPr>
      </w:pPr>
    </w:p>
    <w:p w14:paraId="786FFB8C">
      <w:pPr>
        <w:spacing w:before="120" w:after="40"/>
      </w:pPr>
      <w:r>
        <w:rPr>
          <w:b/>
          <w:sz w:val="22"/>
        </w:rPr>
        <w:t>251.判断题（1分）</w:t>
      </w:r>
    </w:p>
    <w:p w14:paraId="4D4FF196">
      <w:pPr>
        <w:spacing w:before="20" w:after="40"/>
        <w:ind w:left="283"/>
      </w:pPr>
      <w:r>
        <w:rPr>
          <w:sz w:val="22"/>
        </w:rPr>
        <w:t>新中国成立以来，中华民族之所以能迎来从站起来到富起来到强起来的伟大飞跃，最根本的原因是实行了改革开放政策。</w:t>
      </w:r>
    </w:p>
    <w:p w14:paraId="6A30913C">
      <w:pPr>
        <w:spacing w:before="20" w:after="40"/>
        <w:ind w:left="283"/>
      </w:pPr>
      <w:r>
        <w:rPr>
          <w:b/>
          <w:color w:val="CC0000"/>
          <w:sz w:val="22"/>
        </w:rPr>
        <w:t>❌ 正确答案：错</w:t>
      </w:r>
    </w:p>
    <w:p w14:paraId="357593EF">
      <w:pPr>
        <w:spacing w:before="0" w:after="80"/>
        <w:ind w:left="283"/>
      </w:pPr>
      <w:r>
        <w:rPr>
          <w:i/>
          <w:color w:val="666666"/>
          <w:sz w:val="20"/>
        </w:rPr>
        <w:t>💡 解析：最根本的原因是坚持中国共产党的领导。改革开放是重要法宝，但不是最根本原因。</w:t>
      </w:r>
    </w:p>
    <w:p w14:paraId="50A84CE3">
      <w:pPr>
        <w:spacing w:before="120" w:after="40"/>
      </w:pPr>
      <w:r>
        <w:rPr>
          <w:b/>
          <w:sz w:val="22"/>
        </w:rPr>
        <w:t>252.判断题（1分）</w:t>
      </w:r>
    </w:p>
    <w:p w14:paraId="211AF115">
      <w:pPr>
        <w:spacing w:before="20" w:after="40"/>
        <w:ind w:left="283"/>
      </w:pPr>
      <w:r>
        <w:rPr>
          <w:sz w:val="22"/>
        </w:rPr>
        <w:t>当前时期，我国经济发展的主要矛盾在需求侧。</w:t>
      </w:r>
    </w:p>
    <w:p w14:paraId="0E033331">
      <w:pPr>
        <w:spacing w:before="20" w:after="40"/>
        <w:ind w:left="283"/>
      </w:pPr>
      <w:r>
        <w:rPr>
          <w:b/>
          <w:color w:val="CC0000"/>
          <w:sz w:val="22"/>
        </w:rPr>
        <w:t>❌ 正确答案：错</w:t>
      </w:r>
    </w:p>
    <w:p w14:paraId="1F60E33D">
      <w:pPr>
        <w:spacing w:before="0" w:after="80"/>
        <w:ind w:left="283"/>
      </w:pPr>
      <w:r>
        <w:rPr>
          <w:i/>
          <w:color w:val="666666"/>
          <w:sz w:val="20"/>
        </w:rPr>
        <w:t>💡 解析：我国经济发展主要矛盾在供给侧，推进供给侧结构性改革是主线。</w:t>
      </w:r>
    </w:p>
    <w:p w14:paraId="27CF785F">
      <w:pPr>
        <w:spacing w:before="120" w:after="40"/>
      </w:pPr>
      <w:r>
        <w:rPr>
          <w:b/>
          <w:sz w:val="22"/>
        </w:rPr>
        <w:t>253.判断题（1分）</w:t>
      </w:r>
    </w:p>
    <w:p w14:paraId="60A25850">
      <w:pPr>
        <w:spacing w:before="20" w:after="40"/>
        <w:ind w:left="283"/>
      </w:pPr>
      <w:r>
        <w:rPr>
          <w:sz w:val="22"/>
        </w:rPr>
        <w:t>实现中华民族伟大复兴中国梦，不是新时代中国共产党的历史使命。</w:t>
      </w:r>
    </w:p>
    <w:p w14:paraId="18262D98">
      <w:pPr>
        <w:spacing w:before="20" w:after="40"/>
        <w:ind w:left="283"/>
      </w:pPr>
      <w:r>
        <w:rPr>
          <w:b/>
          <w:color w:val="CC0000"/>
          <w:sz w:val="22"/>
        </w:rPr>
        <w:t>❌ 正确答案：错</w:t>
      </w:r>
    </w:p>
    <w:p w14:paraId="4BA8E734">
      <w:pPr>
        <w:spacing w:before="0" w:after="80"/>
        <w:ind w:left="283"/>
      </w:pPr>
      <w:r>
        <w:rPr>
          <w:i/>
          <w:color w:val="666666"/>
          <w:sz w:val="20"/>
        </w:rPr>
        <w:t>💡 解析：实现中华民族伟大复兴是新时代中国共产党的历史使命。</w:t>
      </w:r>
    </w:p>
    <w:p w14:paraId="481F34F3">
      <w:pPr>
        <w:spacing w:before="120" w:after="40"/>
      </w:pPr>
      <w:r>
        <w:rPr>
          <w:b/>
          <w:sz w:val="22"/>
        </w:rPr>
        <w:t>254.判断题（1分）</w:t>
      </w:r>
    </w:p>
    <w:p w14:paraId="46E7D546">
      <w:pPr>
        <w:spacing w:before="20" w:after="40"/>
        <w:ind w:left="283"/>
      </w:pPr>
      <w:r>
        <w:rPr>
          <w:sz w:val="22"/>
        </w:rPr>
        <w:t>推进供给侧结构性改革是适应我国经济发展新常态的重大改革，其根本目的是推进"去产能、去库存、去杠杆、降成本、补短板"。</w:t>
      </w:r>
    </w:p>
    <w:p w14:paraId="19EF0102">
      <w:pPr>
        <w:spacing w:before="20" w:after="40"/>
        <w:ind w:left="283"/>
      </w:pPr>
      <w:r>
        <w:rPr>
          <w:b/>
          <w:color w:val="CC0000"/>
          <w:sz w:val="22"/>
        </w:rPr>
        <w:t>❌ 正确答案：错</w:t>
      </w:r>
    </w:p>
    <w:p w14:paraId="149EF882">
      <w:pPr>
        <w:spacing w:before="0" w:after="80"/>
        <w:ind w:left="283"/>
      </w:pPr>
      <w:r>
        <w:rPr>
          <w:i/>
          <w:color w:val="666666"/>
          <w:sz w:val="20"/>
        </w:rPr>
        <w:t>💡 解析：供给侧结构性改革的根本目的是提高供给质量满足需要，使供给体系更好适应需求结构变化。"三去一降一补"是具体任务而非根本目的。</w:t>
      </w:r>
    </w:p>
    <w:p w14:paraId="79C2ACFE">
      <w:pPr>
        <w:spacing w:before="120" w:after="40"/>
      </w:pPr>
      <w:r>
        <w:rPr>
          <w:b/>
          <w:sz w:val="22"/>
        </w:rPr>
        <w:t>255.判断题（1分）</w:t>
      </w:r>
    </w:p>
    <w:p w14:paraId="24F77CE0">
      <w:pPr>
        <w:spacing w:before="20" w:after="40"/>
        <w:ind w:left="283"/>
      </w:pPr>
      <w:r>
        <w:rPr>
          <w:sz w:val="22"/>
        </w:rPr>
        <w:t>全面建设社会主义现代化国家，是一项伟大而艰巨的事业，前途光明，任重道远。我们必须增强忧患意识，坚持底线思维，做到居安思危、未雨绸缪，准备经受风高浪急甚至惊涛骇浪的重大考验。</w:t>
      </w:r>
    </w:p>
    <w:p w14:paraId="5AD2BA89">
      <w:pPr>
        <w:spacing w:before="20" w:after="40"/>
        <w:ind w:left="283"/>
      </w:pPr>
      <w:r>
        <w:rPr>
          <w:b/>
          <w:color w:val="008000"/>
          <w:sz w:val="22"/>
        </w:rPr>
        <w:t>✅ 正确答案：对</w:t>
      </w:r>
    </w:p>
    <w:p w14:paraId="2E9A0365">
      <w:pPr>
        <w:spacing w:before="120" w:after="40"/>
      </w:pPr>
      <w:r>
        <w:rPr>
          <w:b/>
          <w:sz w:val="22"/>
        </w:rPr>
        <w:t>256.判断题（1分）</w:t>
      </w:r>
    </w:p>
    <w:p w14:paraId="536C9E24">
      <w:pPr>
        <w:spacing w:before="20" w:after="40"/>
        <w:ind w:left="283"/>
      </w:pPr>
      <w:r>
        <w:rPr>
          <w:sz w:val="22"/>
        </w:rPr>
        <w:t>构建新发展格局的最本质特征是实现高水平的自立自强，必须更加强调自主创新。</w:t>
      </w:r>
    </w:p>
    <w:p w14:paraId="327642FE">
      <w:pPr>
        <w:spacing w:before="20" w:after="40"/>
        <w:ind w:left="283"/>
      </w:pPr>
      <w:r>
        <w:rPr>
          <w:b/>
          <w:color w:val="008000"/>
          <w:sz w:val="22"/>
        </w:rPr>
        <w:t>✅ 正确答案：对</w:t>
      </w:r>
    </w:p>
    <w:p w14:paraId="78405609">
      <w:pPr>
        <w:spacing w:before="120" w:after="40"/>
      </w:pPr>
      <w:r>
        <w:rPr>
          <w:b/>
          <w:sz w:val="22"/>
        </w:rPr>
        <w:t>257.判断题（1分）</w:t>
      </w:r>
    </w:p>
    <w:p w14:paraId="75E2CD7F">
      <w:pPr>
        <w:spacing w:before="20" w:after="40"/>
        <w:ind w:left="283"/>
      </w:pPr>
      <w:r>
        <w:rPr>
          <w:sz w:val="22"/>
        </w:rPr>
        <w:t>中国式现代化，是中国共产党领导的社会主义现代化，既有各国现代化的共同特征，更有基于自己国情的中国特色。</w:t>
      </w:r>
    </w:p>
    <w:p w14:paraId="417445A7">
      <w:pPr>
        <w:spacing w:before="20" w:after="40"/>
        <w:ind w:left="283"/>
      </w:pPr>
      <w:r>
        <w:rPr>
          <w:b/>
          <w:color w:val="008000"/>
          <w:sz w:val="22"/>
        </w:rPr>
        <w:t>✅ 正确答案：对</w:t>
      </w:r>
    </w:p>
    <w:p w14:paraId="375D72CE">
      <w:pPr>
        <w:spacing w:before="120" w:after="40"/>
        <w:rPr>
          <w:b/>
          <w:sz w:val="22"/>
        </w:rPr>
      </w:pPr>
    </w:p>
    <w:p w14:paraId="423237F4">
      <w:pPr>
        <w:spacing w:before="120" w:after="40"/>
        <w:rPr>
          <w:b/>
          <w:sz w:val="22"/>
        </w:rPr>
      </w:pPr>
    </w:p>
    <w:p w14:paraId="52D4B90D">
      <w:pPr>
        <w:spacing w:before="120" w:after="40"/>
      </w:pPr>
      <w:r>
        <w:rPr>
          <w:b/>
          <w:sz w:val="22"/>
        </w:rPr>
        <w:t>258.判断题（1分）</w:t>
      </w:r>
    </w:p>
    <w:p w14:paraId="6B7C1350">
      <w:pPr>
        <w:spacing w:before="20" w:after="40"/>
        <w:ind w:left="283"/>
      </w:pPr>
      <w:r>
        <w:rPr>
          <w:sz w:val="22"/>
        </w:rPr>
        <w:t>现代化起源于西方国家，是西方国家经济社会发展的专利。</w:t>
      </w:r>
    </w:p>
    <w:p w14:paraId="032B096D">
      <w:pPr>
        <w:spacing w:before="20" w:after="40"/>
        <w:ind w:left="283"/>
      </w:pPr>
      <w:r>
        <w:rPr>
          <w:b/>
          <w:color w:val="CC0000"/>
          <w:sz w:val="22"/>
        </w:rPr>
        <w:t>❌ 正确答案：错</w:t>
      </w:r>
    </w:p>
    <w:p w14:paraId="57DE581A">
      <w:pPr>
        <w:spacing w:before="0" w:after="80"/>
        <w:ind w:left="283"/>
      </w:pPr>
      <w:r>
        <w:rPr>
          <w:i/>
          <w:color w:val="666666"/>
          <w:sz w:val="20"/>
        </w:rPr>
        <w:t>💡 解析：现代化不是西方国家的专利，每个国家都可以走自己的现代化道路。</w:t>
      </w:r>
    </w:p>
    <w:p w14:paraId="6520C900">
      <w:pPr>
        <w:spacing w:before="120" w:after="40"/>
      </w:pPr>
      <w:r>
        <w:rPr>
          <w:b/>
          <w:sz w:val="22"/>
        </w:rPr>
        <w:t>259.判断题（1分）</w:t>
      </w:r>
    </w:p>
    <w:p w14:paraId="19439CDF">
      <w:pPr>
        <w:spacing w:before="20" w:after="40"/>
        <w:ind w:left="283"/>
      </w:pPr>
      <w:r>
        <w:rPr>
          <w:sz w:val="22"/>
        </w:rPr>
        <w:t>中国式现代化要坚持中国特色社会主义方向，必须坚持和完善中国特色社会主义根本制度、基本制度和重要制度，推进国家治理体系和治理能力现代化，推动中国特色社会主义事业不断向前发展。</w:t>
      </w:r>
    </w:p>
    <w:p w14:paraId="34BCE8CB">
      <w:pPr>
        <w:spacing w:before="20" w:after="40"/>
        <w:ind w:left="283"/>
      </w:pPr>
      <w:r>
        <w:rPr>
          <w:b/>
          <w:color w:val="008000"/>
          <w:sz w:val="22"/>
        </w:rPr>
        <w:t>✅ 正确答案：对</w:t>
      </w:r>
    </w:p>
    <w:p w14:paraId="6B5B19A0">
      <w:pPr>
        <w:spacing w:before="120" w:after="40"/>
      </w:pPr>
      <w:r>
        <w:rPr>
          <w:b/>
          <w:sz w:val="22"/>
        </w:rPr>
        <w:t>260.判断题（1分）</w:t>
      </w:r>
    </w:p>
    <w:p w14:paraId="07AD8F8F">
      <w:pPr>
        <w:spacing w:before="20" w:after="40"/>
        <w:ind w:left="283"/>
      </w:pPr>
      <w:r>
        <w:rPr>
          <w:sz w:val="22"/>
        </w:rPr>
        <w:t>人民当家作主是社会主义法治最根本的保证。</w:t>
      </w:r>
    </w:p>
    <w:p w14:paraId="47CB8730">
      <w:pPr>
        <w:spacing w:before="20" w:after="40"/>
        <w:ind w:left="283"/>
      </w:pPr>
      <w:r>
        <w:rPr>
          <w:b/>
          <w:color w:val="CC0000"/>
          <w:sz w:val="22"/>
        </w:rPr>
        <w:t>❌ 正确答案：错</w:t>
      </w:r>
    </w:p>
    <w:p w14:paraId="01893391">
      <w:pPr>
        <w:spacing w:before="0" w:after="80"/>
        <w:ind w:left="283"/>
      </w:pPr>
      <w:r>
        <w:rPr>
          <w:i/>
          <w:color w:val="666666"/>
          <w:sz w:val="20"/>
        </w:rPr>
        <w:t>💡 解析：党的领导是社会主义法治最根本的保证。人民当家作主是社会主义民主政治的本质特征。</w:t>
      </w:r>
    </w:p>
    <w:p w14:paraId="6ECDA401">
      <w:pPr>
        <w:spacing w:before="120" w:after="40"/>
      </w:pPr>
      <w:r>
        <w:rPr>
          <w:b/>
          <w:sz w:val="22"/>
        </w:rPr>
        <w:t>261.判断题（1分）</w:t>
      </w:r>
    </w:p>
    <w:p w14:paraId="07285CC4">
      <w:pPr>
        <w:spacing w:before="20" w:after="40"/>
        <w:ind w:left="283"/>
      </w:pPr>
      <w:r>
        <w:rPr>
          <w:sz w:val="22"/>
        </w:rPr>
        <w:t>党的二十大报告指出，实践告诉我们，中国共产党为什么能，中国特色社会主义为什么好，归根到底是社会主义行，是中国化时代化的社会主义行。</w:t>
      </w:r>
    </w:p>
    <w:p w14:paraId="4938E0D8">
      <w:pPr>
        <w:spacing w:before="20" w:after="40"/>
        <w:ind w:left="283"/>
      </w:pPr>
      <w:r>
        <w:rPr>
          <w:b/>
          <w:color w:val="CC0000"/>
          <w:sz w:val="22"/>
        </w:rPr>
        <w:t>❌ 正确答案：错</w:t>
      </w:r>
    </w:p>
    <w:p w14:paraId="537452D1">
      <w:pPr>
        <w:spacing w:before="0" w:after="80"/>
        <w:ind w:left="283"/>
      </w:pPr>
      <w:r>
        <w:rPr>
          <w:i/>
          <w:color w:val="666666"/>
          <w:sz w:val="20"/>
        </w:rPr>
        <w:t>💡 解析：二十大报告原文是：归根到底是马克思主义行，是中国化时代化的马克思主义行。</w:t>
      </w:r>
    </w:p>
    <w:p w14:paraId="6C4F0225">
      <w:pPr>
        <w:spacing w:before="120" w:after="40"/>
      </w:pPr>
      <w:r>
        <w:rPr>
          <w:b/>
          <w:sz w:val="22"/>
        </w:rPr>
        <w:t>262.判断题（1分）</w:t>
      </w:r>
    </w:p>
    <w:p w14:paraId="4EC44FC7">
      <w:pPr>
        <w:spacing w:before="20" w:after="40"/>
        <w:ind w:left="283"/>
      </w:pPr>
      <w:r>
        <w:rPr>
          <w:sz w:val="22"/>
        </w:rPr>
        <w:t>物质富足、精神富有是社会主义现代化的根本要求。</w:t>
      </w:r>
    </w:p>
    <w:p w14:paraId="37B24433">
      <w:pPr>
        <w:spacing w:before="20" w:after="40"/>
        <w:ind w:left="283"/>
      </w:pPr>
      <w:r>
        <w:rPr>
          <w:b/>
          <w:color w:val="008000"/>
          <w:sz w:val="22"/>
        </w:rPr>
        <w:t>✅ 正确答案：对</w:t>
      </w:r>
    </w:p>
    <w:p w14:paraId="4B414BBC">
      <w:pPr>
        <w:spacing w:before="120" w:after="40"/>
      </w:pPr>
      <w:r>
        <w:rPr>
          <w:b/>
          <w:sz w:val="22"/>
        </w:rPr>
        <w:t>263.判断题（1分）</w:t>
      </w:r>
    </w:p>
    <w:p w14:paraId="63B2B1C7">
      <w:pPr>
        <w:spacing w:before="20" w:after="40"/>
        <w:ind w:left="283"/>
      </w:pPr>
      <w:r>
        <w:rPr>
          <w:sz w:val="22"/>
        </w:rPr>
        <w:t>到中华人民共和国成立100周年时，我国将实现国家治理体系和治理能力现代化。</w:t>
      </w:r>
    </w:p>
    <w:p w14:paraId="4564B4C2">
      <w:pPr>
        <w:spacing w:before="20" w:after="40"/>
        <w:ind w:left="283"/>
      </w:pPr>
      <w:r>
        <w:rPr>
          <w:b/>
          <w:color w:val="008000"/>
          <w:sz w:val="22"/>
        </w:rPr>
        <w:t>✅ 正确答案：对</w:t>
      </w:r>
    </w:p>
    <w:p w14:paraId="0FAC90FE">
      <w:pPr>
        <w:spacing w:before="120" w:after="40"/>
      </w:pPr>
      <w:r>
        <w:rPr>
          <w:b/>
          <w:sz w:val="22"/>
        </w:rPr>
        <w:t>264.判断题（1分）</w:t>
      </w:r>
    </w:p>
    <w:p w14:paraId="234611F7">
      <w:pPr>
        <w:spacing w:before="20" w:after="40"/>
        <w:ind w:left="283"/>
      </w:pPr>
      <w:r>
        <w:rPr>
          <w:sz w:val="22"/>
        </w:rPr>
        <w:t>党的二十大报告指出，要以铸牢中华民族共同体意识为主线，加强和改进党的民族工作。</w:t>
      </w:r>
    </w:p>
    <w:p w14:paraId="003B3E29">
      <w:pPr>
        <w:spacing w:before="20" w:after="40"/>
        <w:ind w:left="283"/>
      </w:pPr>
      <w:r>
        <w:rPr>
          <w:b/>
          <w:color w:val="008000"/>
          <w:sz w:val="22"/>
        </w:rPr>
        <w:t>✅ 正确答案：对</w:t>
      </w:r>
    </w:p>
    <w:p w14:paraId="3E1AB15A">
      <w:pPr>
        <w:spacing w:before="120" w:after="40"/>
      </w:pPr>
      <w:r>
        <w:rPr>
          <w:b/>
          <w:sz w:val="22"/>
        </w:rPr>
        <w:t>265.判断题（1分）</w:t>
      </w:r>
    </w:p>
    <w:p w14:paraId="1C93B571">
      <w:pPr>
        <w:spacing w:before="20" w:after="40"/>
        <w:ind w:left="283"/>
      </w:pPr>
      <w:r>
        <w:rPr>
          <w:sz w:val="22"/>
        </w:rPr>
        <w:t>毛泽东同志在党的七届二中全会报告中提出要"使中国稳步地由农业国转变为工业国，把中国建设成一个伟大的社会主义国家"的目标。</w:t>
      </w:r>
    </w:p>
    <w:p w14:paraId="252C1EBC">
      <w:pPr>
        <w:spacing w:before="20" w:after="40"/>
        <w:ind w:left="283"/>
      </w:pPr>
      <w:r>
        <w:rPr>
          <w:b/>
          <w:color w:val="008000"/>
          <w:sz w:val="22"/>
        </w:rPr>
        <w:t>✅ 正确答案：对</w:t>
      </w:r>
    </w:p>
    <w:p w14:paraId="3846E3DC">
      <w:pPr>
        <w:spacing w:before="120" w:after="40"/>
      </w:pPr>
      <w:r>
        <w:rPr>
          <w:b/>
          <w:sz w:val="22"/>
        </w:rPr>
        <w:t>266.判断题（1分）</w:t>
      </w:r>
    </w:p>
    <w:p w14:paraId="264BB0D6">
      <w:pPr>
        <w:spacing w:before="20" w:after="40"/>
        <w:ind w:left="283"/>
      </w:pPr>
      <w:r>
        <w:rPr>
          <w:sz w:val="22"/>
        </w:rPr>
        <w:t>我国的人民民主是一种全过程民主。</w:t>
      </w:r>
    </w:p>
    <w:p w14:paraId="2D25242D">
      <w:pPr>
        <w:spacing w:before="20" w:after="40"/>
        <w:ind w:left="283"/>
      </w:pPr>
      <w:r>
        <w:rPr>
          <w:b/>
          <w:color w:val="008000"/>
          <w:sz w:val="22"/>
        </w:rPr>
        <w:t>✅ 正确答案：对</w:t>
      </w:r>
    </w:p>
    <w:p w14:paraId="66107A6E">
      <w:pPr>
        <w:spacing w:before="120" w:after="40"/>
      </w:pPr>
      <w:r>
        <w:rPr>
          <w:b/>
          <w:sz w:val="22"/>
        </w:rPr>
        <w:t>267.判断题（1分）</w:t>
      </w:r>
    </w:p>
    <w:p w14:paraId="48D6D3F1">
      <w:pPr>
        <w:spacing w:before="20" w:after="40"/>
        <w:ind w:left="283"/>
      </w:pPr>
      <w:r>
        <w:rPr>
          <w:sz w:val="22"/>
        </w:rPr>
        <w:t>一般而言，西方现代化道路就是资本主义现代化道路，本质上仍然是以资本为中心的现代化，是两极分化的现代化、物质主义膨胀的现代化，是对外扩张掠夺的现代化。</w:t>
      </w:r>
    </w:p>
    <w:p w14:paraId="0CABE730">
      <w:pPr>
        <w:spacing w:before="20" w:after="40"/>
        <w:ind w:left="283"/>
      </w:pPr>
      <w:r>
        <w:rPr>
          <w:b/>
          <w:color w:val="008000"/>
          <w:sz w:val="22"/>
        </w:rPr>
        <w:t>✅ 正确答案：对</w:t>
      </w:r>
    </w:p>
    <w:p w14:paraId="257D72B0">
      <w:pPr>
        <w:spacing w:before="120" w:after="40"/>
      </w:pPr>
      <w:r>
        <w:rPr>
          <w:b/>
          <w:sz w:val="22"/>
        </w:rPr>
        <w:t>268.判断题（1分）</w:t>
      </w:r>
    </w:p>
    <w:p w14:paraId="5A339DD6">
      <w:pPr>
        <w:spacing w:before="20" w:after="40"/>
        <w:ind w:left="283"/>
      </w:pPr>
      <w:r>
        <w:rPr>
          <w:sz w:val="22"/>
        </w:rPr>
        <w:t>共建"一带一路"属于经济合作倡议。</w:t>
      </w:r>
    </w:p>
    <w:p w14:paraId="39DC3F17">
      <w:pPr>
        <w:spacing w:before="20" w:after="40"/>
        <w:ind w:left="283"/>
      </w:pPr>
      <w:r>
        <w:rPr>
          <w:b/>
          <w:color w:val="008000"/>
          <w:sz w:val="22"/>
        </w:rPr>
        <w:t>✅ 正确答案：对</w:t>
      </w:r>
    </w:p>
    <w:p w14:paraId="0E244CE7">
      <w:pPr>
        <w:spacing w:before="120" w:after="40"/>
      </w:pPr>
      <w:r>
        <w:rPr>
          <w:b/>
          <w:sz w:val="22"/>
        </w:rPr>
        <w:t>269.判断题（1分）</w:t>
      </w:r>
    </w:p>
    <w:p w14:paraId="50DFCEC5">
      <w:pPr>
        <w:spacing w:before="20" w:after="40"/>
        <w:ind w:left="283"/>
      </w:pPr>
      <w:r>
        <w:rPr>
          <w:sz w:val="22"/>
        </w:rPr>
        <w:t>全面建设社会主义现代化国家，仅仅是社会主义初级阶段我国发展的要求。</w:t>
      </w:r>
    </w:p>
    <w:p w14:paraId="2B0ABC4E">
      <w:pPr>
        <w:spacing w:before="20" w:after="40"/>
        <w:ind w:left="283"/>
      </w:pPr>
      <w:r>
        <w:rPr>
          <w:b/>
          <w:color w:val="CC0000"/>
          <w:sz w:val="22"/>
        </w:rPr>
        <w:t>❌ 正确答案：错</w:t>
      </w:r>
    </w:p>
    <w:p w14:paraId="16121B65">
      <w:pPr>
        <w:spacing w:before="0" w:after="80"/>
        <w:ind w:left="283"/>
      </w:pPr>
      <w:r>
        <w:rPr>
          <w:i/>
          <w:color w:val="666666"/>
          <w:sz w:val="20"/>
        </w:rPr>
        <w:t>💡 解析：全面建设社会主义现代化国家不仅是初级阶段的要求，而是整个社会主义初级阶段及以后更长时期的任务。</w:t>
      </w:r>
    </w:p>
    <w:p w14:paraId="09AFB6CD">
      <w:pPr>
        <w:spacing w:before="120" w:after="40"/>
      </w:pPr>
      <w:r>
        <w:rPr>
          <w:b/>
          <w:sz w:val="22"/>
        </w:rPr>
        <w:t>270.判断题（1分）</w:t>
      </w:r>
    </w:p>
    <w:p w14:paraId="7E4EAFB3">
      <w:pPr>
        <w:spacing w:before="20" w:after="40"/>
        <w:ind w:left="283"/>
      </w:pPr>
      <w:r>
        <w:rPr>
          <w:sz w:val="22"/>
        </w:rPr>
        <w:t>中国式现代化具有许多重要特征，既有各国现代化的共同特征，更有基于我国国情的中国特色。</w:t>
      </w:r>
    </w:p>
    <w:p w14:paraId="0F41DD67">
      <w:pPr>
        <w:spacing w:before="20" w:after="40"/>
        <w:ind w:left="283"/>
      </w:pPr>
      <w:r>
        <w:rPr>
          <w:b/>
          <w:color w:val="008000"/>
          <w:sz w:val="22"/>
        </w:rPr>
        <w:t>✅ 正确答案：对</w:t>
      </w:r>
    </w:p>
    <w:p w14:paraId="6B9DDDB4">
      <w:pPr>
        <w:spacing w:before="120" w:after="40"/>
      </w:pPr>
      <w:r>
        <w:rPr>
          <w:b/>
          <w:sz w:val="22"/>
        </w:rPr>
        <w:t>271.判断题（1分）</w:t>
      </w:r>
    </w:p>
    <w:p w14:paraId="6912B208">
      <w:pPr>
        <w:spacing w:before="20" w:after="40"/>
        <w:ind w:left="283"/>
      </w:pPr>
      <w:r>
        <w:rPr>
          <w:sz w:val="22"/>
        </w:rPr>
        <w:t>共建"一带一路"既是中国扩大和深化对外开放的需要，也是加强同世界各国互利合作的需要，符合国际社会的共同利益，彰显人类社会共同理想和美好追求，是国际合作以及全球治理新模式的积极探索。</w:t>
      </w:r>
    </w:p>
    <w:p w14:paraId="6AD03A95">
      <w:pPr>
        <w:spacing w:before="20" w:after="40"/>
        <w:ind w:left="283"/>
      </w:pPr>
      <w:r>
        <w:rPr>
          <w:b/>
          <w:color w:val="008000"/>
          <w:sz w:val="22"/>
        </w:rPr>
        <w:t>✅ 正确答案：对</w:t>
      </w:r>
    </w:p>
    <w:p w14:paraId="6E81825D">
      <w:pPr>
        <w:spacing w:before="120" w:after="40"/>
      </w:pPr>
      <w:r>
        <w:rPr>
          <w:b/>
          <w:sz w:val="22"/>
        </w:rPr>
        <w:t>272.判断题（1分）</w:t>
      </w:r>
    </w:p>
    <w:p w14:paraId="6DA6DE15">
      <w:pPr>
        <w:spacing w:before="20" w:after="40"/>
        <w:ind w:left="283"/>
      </w:pPr>
      <w:r>
        <w:rPr>
          <w:sz w:val="22"/>
        </w:rPr>
        <w:t>部署经济发展新战略需要坚持问题导向。</w:t>
      </w:r>
    </w:p>
    <w:p w14:paraId="4B7251D1">
      <w:pPr>
        <w:spacing w:before="20" w:after="40"/>
        <w:ind w:left="283"/>
      </w:pPr>
      <w:r>
        <w:rPr>
          <w:b/>
          <w:color w:val="008000"/>
          <w:sz w:val="22"/>
        </w:rPr>
        <w:t>✅ 正确答案：对</w:t>
      </w:r>
    </w:p>
    <w:p w14:paraId="0B729A99">
      <w:pPr>
        <w:spacing w:before="120" w:after="40"/>
      </w:pPr>
      <w:r>
        <w:rPr>
          <w:b/>
          <w:sz w:val="22"/>
        </w:rPr>
        <w:t>273.判断题（1分）</w:t>
      </w:r>
    </w:p>
    <w:p w14:paraId="71D363C0">
      <w:pPr>
        <w:spacing w:before="20" w:after="40"/>
        <w:ind w:left="283"/>
      </w:pPr>
      <w:r>
        <w:rPr>
          <w:sz w:val="22"/>
        </w:rPr>
        <w:t>全面依法治国是国家治理的一场深刻革命，关系党执政兴国，关系人民幸福安康，关系党和国家长治久安。</w:t>
      </w:r>
    </w:p>
    <w:p w14:paraId="064C5C42">
      <w:pPr>
        <w:spacing w:before="20" w:after="40"/>
        <w:ind w:left="283"/>
        <w:rPr>
          <w:b/>
          <w:color w:val="008000"/>
          <w:sz w:val="22"/>
        </w:rPr>
      </w:pPr>
      <w:r>
        <w:rPr>
          <w:b/>
          <w:color w:val="008000"/>
          <w:sz w:val="22"/>
        </w:rPr>
        <w:t>✅ 正确答案：对</w:t>
      </w:r>
    </w:p>
    <w:p w14:paraId="2D7DF85C">
      <w:pPr>
        <w:spacing w:before="20" w:after="40"/>
        <w:ind w:left="283"/>
        <w:rPr>
          <w:b/>
          <w:color w:val="008000"/>
          <w:sz w:val="22"/>
        </w:rPr>
      </w:pPr>
    </w:p>
    <w:p w14:paraId="3E270E92">
      <w:pPr>
        <w:spacing w:before="20" w:after="40"/>
        <w:ind w:left="283"/>
        <w:rPr>
          <w:b/>
          <w:color w:val="008000"/>
          <w:sz w:val="22"/>
        </w:rPr>
      </w:pPr>
    </w:p>
    <w:p w14:paraId="379B3A23">
      <w:pPr>
        <w:spacing w:before="20" w:after="40"/>
        <w:ind w:left="283"/>
        <w:rPr>
          <w:b/>
          <w:color w:val="008000"/>
          <w:sz w:val="22"/>
        </w:rPr>
      </w:pPr>
    </w:p>
    <w:p w14:paraId="6E7F82B5">
      <w:pPr>
        <w:spacing w:before="120" w:after="40"/>
      </w:pPr>
      <w:r>
        <w:rPr>
          <w:b/>
          <w:sz w:val="22"/>
        </w:rPr>
        <w:t>274.判断题（1分）</w:t>
      </w:r>
    </w:p>
    <w:p w14:paraId="1FC9281D">
      <w:pPr>
        <w:spacing w:before="20" w:after="40"/>
        <w:ind w:left="283"/>
      </w:pPr>
      <w:r>
        <w:rPr>
          <w:sz w:val="22"/>
        </w:rPr>
        <w:t>人民代表大会制度是充分发挥中国特色社会主义制度优势的根本保障。</w:t>
      </w:r>
    </w:p>
    <w:p w14:paraId="02DF4096">
      <w:pPr>
        <w:spacing w:before="20" w:after="40"/>
        <w:ind w:left="283"/>
        <w:rPr>
          <w:b/>
          <w:color w:val="CC0000"/>
          <w:sz w:val="22"/>
        </w:rPr>
      </w:pPr>
      <w:r>
        <w:rPr>
          <w:b/>
          <w:color w:val="CC0000"/>
          <w:sz w:val="22"/>
        </w:rPr>
        <w:t>❌ 正确答案：错</w:t>
      </w:r>
    </w:p>
    <w:p w14:paraId="0D6BACB2">
      <w:pPr>
        <w:spacing w:before="20" w:after="40"/>
        <w:ind w:left="283"/>
        <w:rPr>
          <w:i/>
          <w:color w:val="666666"/>
          <w:sz w:val="20"/>
        </w:rPr>
      </w:pPr>
      <w:r>
        <w:rPr>
          <w:i/>
          <w:color w:val="666666"/>
          <w:sz w:val="20"/>
        </w:rPr>
        <w:t>💡 解析：</w:t>
      </w:r>
      <w:r>
        <w:rPr>
          <w:rFonts w:hint="default"/>
          <w:i/>
          <w:color w:val="666666"/>
          <w:sz w:val="20"/>
        </w:rPr>
        <w:t>判断题如果给分，此题错在偷换主语。看到“根本保障”“最大优势”这类最高级词汇，一般都要优先锁定党的领导。你只需要记住“根本保障=党的领导”即可，考试遇到类似题目就不会出错了。</w:t>
      </w:r>
    </w:p>
    <w:p w14:paraId="317FCA57">
      <w:pPr>
        <w:spacing w:before="120" w:after="40"/>
      </w:pPr>
      <w:r>
        <w:rPr>
          <w:b/>
          <w:sz w:val="22"/>
        </w:rPr>
        <w:t>275.判断题（1分）</w:t>
      </w:r>
    </w:p>
    <w:p w14:paraId="61C21A8E">
      <w:pPr>
        <w:spacing w:before="20" w:after="40"/>
        <w:ind w:left="283"/>
      </w:pPr>
      <w:r>
        <w:rPr>
          <w:sz w:val="22"/>
        </w:rPr>
        <w:t>国家富强是人民幸福的必然要求。</w:t>
      </w:r>
    </w:p>
    <w:p w14:paraId="534E9CB2">
      <w:pPr>
        <w:spacing w:before="20" w:after="40"/>
        <w:ind w:left="283"/>
        <w:rPr>
          <w:b/>
          <w:color w:val="CC0000"/>
          <w:sz w:val="22"/>
        </w:rPr>
      </w:pPr>
      <w:r>
        <w:rPr>
          <w:b/>
          <w:color w:val="CC0000"/>
          <w:sz w:val="22"/>
        </w:rPr>
        <w:t>❌ 正确答案：错</w:t>
      </w:r>
    </w:p>
    <w:p w14:paraId="428CC38F">
      <w:pPr>
        <w:spacing w:before="20" w:after="40"/>
        <w:ind w:left="283"/>
        <w:rPr>
          <w:rFonts w:hint="default"/>
          <w:i/>
          <w:color w:val="666666"/>
          <w:sz w:val="20"/>
        </w:rPr>
      </w:pPr>
      <w:r>
        <w:rPr>
          <w:i/>
          <w:color w:val="666666"/>
          <w:sz w:val="20"/>
        </w:rPr>
        <w:t>💡 解析：</w:t>
      </w:r>
      <w:r>
        <w:rPr>
          <w:rFonts w:hint="default"/>
          <w:i/>
          <w:color w:val="666666"/>
          <w:sz w:val="20"/>
        </w:rPr>
        <w:t>这道题错在偷换了关系词。看到“国家富强是人民幸福的……”，优先想“根本保障”或“物质前提”，而不是“必然要求”。记住这个搭配</w:t>
      </w:r>
    </w:p>
    <w:p w14:paraId="1CA7F188">
      <w:pPr>
        <w:spacing w:before="120" w:after="40"/>
      </w:pPr>
      <w:r>
        <w:rPr>
          <w:b/>
          <w:sz w:val="22"/>
        </w:rPr>
        <w:t>276.判断题（1分）</w:t>
      </w:r>
    </w:p>
    <w:p w14:paraId="71ED5A24">
      <w:pPr>
        <w:spacing w:before="20" w:after="40"/>
        <w:ind w:left="283"/>
      </w:pPr>
      <w:r>
        <w:rPr>
          <w:sz w:val="22"/>
        </w:rPr>
        <w:t>改革能否顺利推进，关键取决于党，取决于党的领导。</w:t>
      </w:r>
    </w:p>
    <w:p w14:paraId="014E157F">
      <w:pPr>
        <w:spacing w:before="20" w:after="40"/>
        <w:ind w:left="283"/>
      </w:pPr>
      <w:r>
        <w:rPr>
          <w:b/>
          <w:color w:val="008000"/>
          <w:sz w:val="22"/>
        </w:rPr>
        <w:t>✅ 正确答案：对</w:t>
      </w:r>
    </w:p>
    <w:p w14:paraId="64D73C04">
      <w:pPr>
        <w:spacing w:before="120" w:after="40"/>
      </w:pPr>
      <w:r>
        <w:rPr>
          <w:b/>
          <w:sz w:val="22"/>
        </w:rPr>
        <w:t>277.判断题（1分）</w:t>
      </w:r>
    </w:p>
    <w:p w14:paraId="11B0AB7C">
      <w:pPr>
        <w:spacing w:before="20" w:after="40"/>
        <w:ind w:left="283"/>
      </w:pPr>
      <w:r>
        <w:rPr>
          <w:sz w:val="22"/>
        </w:rPr>
        <w:t>社会主要矛盾变化表明我们即将摆脱社会主义初级阶段。</w:t>
      </w:r>
    </w:p>
    <w:p w14:paraId="554A3305">
      <w:pPr>
        <w:spacing w:before="20" w:after="40"/>
        <w:ind w:left="283"/>
      </w:pPr>
      <w:r>
        <w:rPr>
          <w:b/>
          <w:color w:val="CC0000"/>
          <w:sz w:val="22"/>
        </w:rPr>
        <w:t>❌ 正确答案：错</w:t>
      </w:r>
    </w:p>
    <w:p w14:paraId="40CEA65A">
      <w:pPr>
        <w:spacing w:before="0" w:after="80"/>
        <w:ind w:left="283"/>
      </w:pPr>
      <w:r>
        <w:rPr>
          <w:i/>
          <w:color w:val="666666"/>
          <w:sz w:val="20"/>
        </w:rPr>
        <w:t>💡 解析：我国社会主要矛盾的变化，没有改变我们对我国社会主义所处历史阶段的判断。我国仍处于并将长期处于社会主义初级阶段的基本国情没有变。</w:t>
      </w:r>
    </w:p>
    <w:p w14:paraId="4D03B797">
      <w:pPr>
        <w:spacing w:before="120" w:after="40"/>
      </w:pPr>
      <w:r>
        <w:rPr>
          <w:b/>
          <w:sz w:val="22"/>
        </w:rPr>
        <w:t>278.判断题（1分）</w:t>
      </w:r>
    </w:p>
    <w:p w14:paraId="437EDDB2">
      <w:pPr>
        <w:spacing w:before="20" w:after="40"/>
        <w:ind w:left="283"/>
      </w:pPr>
      <w:r>
        <w:rPr>
          <w:sz w:val="22"/>
        </w:rPr>
        <w:t>发展基层民主为基层群众直接参与国家事务的管理提供了更多机会。</w:t>
      </w:r>
    </w:p>
    <w:p w14:paraId="743B7F69">
      <w:pPr>
        <w:spacing w:before="20" w:after="40"/>
        <w:ind w:left="283"/>
      </w:pPr>
      <w:r>
        <w:rPr>
          <w:b/>
          <w:color w:val="CC0000"/>
          <w:sz w:val="22"/>
        </w:rPr>
        <w:t>❌ 正确答案：错</w:t>
      </w:r>
    </w:p>
    <w:p w14:paraId="10BE8F1A">
      <w:pPr>
        <w:spacing w:before="0" w:after="80"/>
        <w:ind w:left="283"/>
      </w:pPr>
      <w:r>
        <w:rPr>
          <w:i/>
          <w:color w:val="666666"/>
          <w:sz w:val="20"/>
        </w:rPr>
        <w:t>💡 解析：发展基层民主是保障基层群众直接参与基层事务的管理，而非直接参与国家事务的管理。国家事务通过选举人大代表间接参与。</w:t>
      </w:r>
    </w:p>
    <w:p w14:paraId="651DEF7A">
      <w:pPr>
        <w:spacing w:before="120" w:after="40"/>
      </w:pPr>
      <w:r>
        <w:rPr>
          <w:b/>
          <w:sz w:val="22"/>
        </w:rPr>
        <w:t>279.判断题（1分）</w:t>
      </w:r>
    </w:p>
    <w:p w14:paraId="46832331">
      <w:pPr>
        <w:spacing w:before="20" w:after="40"/>
        <w:ind w:left="283"/>
      </w:pPr>
      <w:r>
        <w:rPr>
          <w:sz w:val="22"/>
        </w:rPr>
        <w:t>实践告诉我们，中国共产党为什么能，中国特色社会主义为什么好，归根到底是马克思主义行，是中国化时代化的马克思主义行。</w:t>
      </w:r>
    </w:p>
    <w:p w14:paraId="69AED68A">
      <w:pPr>
        <w:spacing w:before="20" w:after="40"/>
        <w:ind w:left="283"/>
      </w:pPr>
      <w:r>
        <w:rPr>
          <w:b/>
          <w:color w:val="008000"/>
          <w:sz w:val="22"/>
        </w:rPr>
        <w:t>✅ 正确答案：对</w:t>
      </w:r>
    </w:p>
    <w:p w14:paraId="650BE8F9">
      <w:pPr>
        <w:spacing w:before="120" w:after="40"/>
      </w:pPr>
      <w:r>
        <w:rPr>
          <w:b/>
          <w:sz w:val="22"/>
        </w:rPr>
        <w:t>280.判断题（1分）</w:t>
      </w:r>
    </w:p>
    <w:p w14:paraId="55C095C8">
      <w:pPr>
        <w:spacing w:before="20" w:after="40"/>
        <w:ind w:left="283"/>
      </w:pPr>
      <w:r>
        <w:rPr>
          <w:sz w:val="22"/>
        </w:rPr>
        <w:t>中国共产党的领导是中国特色社会主义最本质的特征。</w:t>
      </w:r>
    </w:p>
    <w:p w14:paraId="4AC66414">
      <w:pPr>
        <w:spacing w:before="20" w:after="40"/>
        <w:ind w:left="283"/>
      </w:pPr>
      <w:r>
        <w:rPr>
          <w:b/>
          <w:color w:val="008000"/>
          <w:sz w:val="22"/>
        </w:rPr>
        <w:t>✅ 正确答案：对</w:t>
      </w:r>
    </w:p>
    <w:p w14:paraId="06239DF1">
      <w:pPr>
        <w:spacing w:before="120" w:after="40"/>
      </w:pPr>
      <w:r>
        <w:rPr>
          <w:b/>
          <w:sz w:val="22"/>
        </w:rPr>
        <w:t>281.判断题（1分）</w:t>
      </w:r>
    </w:p>
    <w:p w14:paraId="3602D10E">
      <w:pPr>
        <w:spacing w:before="20" w:after="40"/>
        <w:ind w:left="283"/>
      </w:pPr>
      <w:r>
        <w:rPr>
          <w:sz w:val="22"/>
        </w:rPr>
        <w:t>当前世界百年未有之大变局加速演变，世界不稳定性不确定性更加突出，政治极化和贸易保护主义成为时代主题。</w:t>
      </w:r>
    </w:p>
    <w:p w14:paraId="0AA4FE41">
      <w:pPr>
        <w:spacing w:before="20" w:after="40"/>
        <w:ind w:left="283"/>
      </w:pPr>
      <w:r>
        <w:rPr>
          <w:b/>
          <w:color w:val="CC0000"/>
          <w:sz w:val="22"/>
        </w:rPr>
        <w:t>❌ 正确答案：错</w:t>
      </w:r>
    </w:p>
    <w:p w14:paraId="152F0675">
      <w:pPr>
        <w:spacing w:before="0" w:after="80"/>
        <w:ind w:left="283"/>
      </w:pPr>
      <w:r>
        <w:rPr>
          <w:i/>
          <w:color w:val="666666"/>
          <w:sz w:val="20"/>
        </w:rPr>
        <w:t>💡 解析：当今时代主题仍然是和平与发展，而不是政治极化和贸易保护主义。</w:t>
      </w:r>
    </w:p>
    <w:p w14:paraId="6C3C51C2">
      <w:pPr>
        <w:spacing w:before="120" w:after="40"/>
      </w:pPr>
      <w:r>
        <w:rPr>
          <w:b/>
          <w:sz w:val="22"/>
        </w:rPr>
        <w:t>282.判断题（1分）</w:t>
      </w:r>
    </w:p>
    <w:p w14:paraId="3A3898D0">
      <w:pPr>
        <w:spacing w:before="20" w:after="40"/>
        <w:ind w:left="283"/>
      </w:pPr>
      <w:r>
        <w:rPr>
          <w:sz w:val="22"/>
        </w:rPr>
        <w:t>物质贫困是社会主义，精神贫乏也是社会主义。</w:t>
      </w:r>
    </w:p>
    <w:p w14:paraId="270AFBA0">
      <w:pPr>
        <w:spacing w:before="20" w:after="40"/>
        <w:ind w:left="283"/>
      </w:pPr>
      <w:r>
        <w:rPr>
          <w:b/>
          <w:color w:val="CC0000"/>
          <w:sz w:val="22"/>
        </w:rPr>
        <w:t>❌ 正确答案：错</w:t>
      </w:r>
    </w:p>
    <w:p w14:paraId="4FE190E9">
      <w:pPr>
        <w:spacing w:before="0" w:after="80"/>
        <w:ind w:left="283"/>
      </w:pPr>
      <w:r>
        <w:rPr>
          <w:i/>
          <w:color w:val="666666"/>
          <w:sz w:val="20"/>
        </w:rPr>
        <w:t>💡 解析：物质贫困不是社会主义，精神贫乏也不是社会主义。社会主义既要物质富足也要精神富有。</w:t>
      </w:r>
    </w:p>
    <w:p w14:paraId="1B2610D8">
      <w:pPr>
        <w:spacing w:before="120" w:after="40"/>
      </w:pPr>
      <w:r>
        <w:rPr>
          <w:b/>
          <w:sz w:val="22"/>
        </w:rPr>
        <w:t>283.判断题（1分）</w:t>
      </w:r>
    </w:p>
    <w:p w14:paraId="033A99FA">
      <w:pPr>
        <w:spacing w:before="20" w:after="40"/>
        <w:ind w:left="283"/>
      </w:pPr>
      <w:r>
        <w:rPr>
          <w:sz w:val="22"/>
        </w:rPr>
        <w:t>人民性是马克思主义的本质属性，必须坚持人民至上。</w:t>
      </w:r>
    </w:p>
    <w:p w14:paraId="51AD4FCE">
      <w:pPr>
        <w:spacing w:before="20" w:after="40"/>
        <w:ind w:left="283"/>
      </w:pPr>
      <w:r>
        <w:rPr>
          <w:b/>
          <w:color w:val="008000"/>
          <w:sz w:val="22"/>
        </w:rPr>
        <w:t>✅ 正确答案：对</w:t>
      </w:r>
    </w:p>
    <w:p w14:paraId="3D62F73E">
      <w:pPr>
        <w:spacing w:before="120" w:after="40"/>
      </w:pPr>
      <w:r>
        <w:rPr>
          <w:b/>
          <w:sz w:val="22"/>
        </w:rPr>
        <w:t>284.判断题（1分）</w:t>
      </w:r>
    </w:p>
    <w:p w14:paraId="54FEC4BC">
      <w:pPr>
        <w:spacing w:before="20" w:after="40"/>
        <w:ind w:left="283"/>
      </w:pPr>
      <w:r>
        <w:rPr>
          <w:sz w:val="22"/>
        </w:rPr>
        <w:t>全面依法治国最广泛、最深厚的基础是人民。</w:t>
      </w:r>
    </w:p>
    <w:p w14:paraId="5A59D950">
      <w:pPr>
        <w:spacing w:before="20" w:after="40"/>
        <w:ind w:left="283"/>
      </w:pPr>
      <w:r>
        <w:rPr>
          <w:b/>
          <w:color w:val="008000"/>
          <w:sz w:val="22"/>
        </w:rPr>
        <w:t>✅ 正确答案：对</w:t>
      </w:r>
    </w:p>
    <w:p w14:paraId="5F03D548">
      <w:pPr>
        <w:spacing w:before="120" w:after="40"/>
      </w:pPr>
      <w:r>
        <w:rPr>
          <w:b/>
          <w:sz w:val="22"/>
        </w:rPr>
        <w:t>285.判断题（1分）</w:t>
      </w:r>
    </w:p>
    <w:p w14:paraId="630AE3EC">
      <w:pPr>
        <w:spacing w:before="20" w:after="40"/>
        <w:ind w:left="283"/>
      </w:pPr>
      <w:r>
        <w:rPr>
          <w:sz w:val="22"/>
        </w:rPr>
        <w:t>我国发展正处于实现中华民族伟大复兴的关键时期，比历史上任何时期都更接近中华民族伟大复兴的目标。</w:t>
      </w:r>
    </w:p>
    <w:p w14:paraId="1B94FA63">
      <w:pPr>
        <w:spacing w:before="20" w:after="40"/>
        <w:ind w:left="283"/>
      </w:pPr>
      <w:r>
        <w:rPr>
          <w:b/>
          <w:color w:val="008000"/>
          <w:sz w:val="22"/>
        </w:rPr>
        <w:t>✅ 正确答案：对</w:t>
      </w:r>
    </w:p>
    <w:p w14:paraId="4A2FE890">
      <w:pPr>
        <w:spacing w:before="120" w:after="40"/>
      </w:pPr>
      <w:r>
        <w:rPr>
          <w:b/>
          <w:sz w:val="22"/>
        </w:rPr>
        <w:t>286.判断题（1分）</w:t>
      </w:r>
    </w:p>
    <w:p w14:paraId="31003812">
      <w:pPr>
        <w:spacing w:before="20" w:after="40"/>
        <w:ind w:left="283"/>
      </w:pPr>
      <w:r>
        <w:rPr>
          <w:sz w:val="22"/>
        </w:rPr>
        <w:t>人民代表大会制度是我国的根本政治制度。</w:t>
      </w:r>
    </w:p>
    <w:p w14:paraId="6396BF08">
      <w:pPr>
        <w:spacing w:before="20" w:after="40"/>
        <w:ind w:left="283"/>
      </w:pPr>
      <w:r>
        <w:rPr>
          <w:b/>
          <w:color w:val="008000"/>
          <w:sz w:val="22"/>
        </w:rPr>
        <w:t>✅ 正确答案：对</w:t>
      </w:r>
    </w:p>
    <w:p w14:paraId="012211EE">
      <w:pPr>
        <w:spacing w:before="120" w:after="40"/>
      </w:pPr>
      <w:r>
        <w:rPr>
          <w:b/>
          <w:sz w:val="22"/>
        </w:rPr>
        <w:t>287.判断题（1分）</w:t>
      </w:r>
    </w:p>
    <w:p w14:paraId="5DF15EEE">
      <w:pPr>
        <w:spacing w:before="20" w:after="40"/>
        <w:ind w:left="283"/>
      </w:pPr>
      <w:r>
        <w:rPr>
          <w:sz w:val="22"/>
        </w:rPr>
        <w:t>在中国这样一个拥有十三亿人口的国家深化改革，绝非易事。</w:t>
      </w:r>
    </w:p>
    <w:p w14:paraId="61F9B245">
      <w:pPr>
        <w:spacing w:before="20" w:after="40"/>
        <w:ind w:left="283"/>
      </w:pPr>
      <w:r>
        <w:rPr>
          <w:b/>
          <w:color w:val="008000"/>
          <w:sz w:val="22"/>
        </w:rPr>
        <w:t>✅ 正确答案：对</w:t>
      </w:r>
    </w:p>
    <w:p w14:paraId="0E787B34">
      <w:pPr>
        <w:spacing w:before="120" w:after="40"/>
      </w:pPr>
      <w:r>
        <w:rPr>
          <w:b/>
          <w:sz w:val="22"/>
        </w:rPr>
        <w:t>288.判断题（1分）</w:t>
      </w:r>
    </w:p>
    <w:p w14:paraId="2519FF38">
      <w:pPr>
        <w:spacing w:before="20" w:after="40"/>
        <w:ind w:left="283"/>
      </w:pPr>
      <w:r>
        <w:rPr>
          <w:sz w:val="22"/>
        </w:rPr>
        <w:t>实现中国梦必须弘扬中国精神，这就是以爱国主义为核心的民族精神和以艰苦奋斗为核心的时代精神。</w:t>
      </w:r>
    </w:p>
    <w:p w14:paraId="34F3ADDA">
      <w:pPr>
        <w:spacing w:before="20" w:after="40"/>
        <w:ind w:left="283"/>
      </w:pPr>
      <w:r>
        <w:rPr>
          <w:b/>
          <w:color w:val="CC0000"/>
          <w:sz w:val="22"/>
        </w:rPr>
        <w:t>❌ 正确答案：错</w:t>
      </w:r>
    </w:p>
    <w:p w14:paraId="2BF33ED1">
      <w:pPr>
        <w:spacing w:before="0" w:after="80"/>
        <w:ind w:left="283"/>
      </w:pPr>
      <w:r>
        <w:rPr>
          <w:i/>
          <w:color w:val="666666"/>
          <w:sz w:val="20"/>
        </w:rPr>
        <w:t>💡 解析：中国精神是以爱国主义为核心的民族精神和以改革创新为核心的时代精神。时代精神的核心是改革创新，不是艰苦奋斗。</w:t>
      </w:r>
    </w:p>
    <w:p w14:paraId="65C1ED5D">
      <w:pPr>
        <w:spacing w:before="120" w:after="40"/>
      </w:pPr>
      <w:r>
        <w:rPr>
          <w:b/>
          <w:sz w:val="22"/>
        </w:rPr>
        <w:t>289.判断题（1分）</w:t>
      </w:r>
    </w:p>
    <w:p w14:paraId="1559C415">
      <w:pPr>
        <w:spacing w:before="20" w:after="40"/>
        <w:ind w:left="283"/>
      </w:pPr>
      <w:r>
        <w:rPr>
          <w:sz w:val="22"/>
        </w:rPr>
        <w:t>处理好政府和市场关系是经济体制改革的关键。</w:t>
      </w:r>
    </w:p>
    <w:p w14:paraId="6DF46B5E">
      <w:pPr>
        <w:spacing w:before="20" w:after="40"/>
        <w:ind w:left="283"/>
      </w:pPr>
      <w:r>
        <w:rPr>
          <w:b/>
          <w:color w:val="008000"/>
          <w:sz w:val="22"/>
        </w:rPr>
        <w:t>✅ 正确答案：对</w:t>
      </w:r>
    </w:p>
    <w:p w14:paraId="370A74E3">
      <w:pPr>
        <w:spacing w:before="120" w:after="40"/>
      </w:pPr>
      <w:r>
        <w:rPr>
          <w:b/>
          <w:sz w:val="22"/>
        </w:rPr>
        <w:t>290.判断题（1分）</w:t>
      </w:r>
    </w:p>
    <w:p w14:paraId="0DAB2DAB">
      <w:pPr>
        <w:spacing w:before="20" w:after="40"/>
        <w:ind w:left="283"/>
      </w:pPr>
      <w:r>
        <w:rPr>
          <w:sz w:val="22"/>
        </w:rPr>
        <w:t>我国法治建设的成就，归结起来是开辟了中国特色社会主义法治道路。</w:t>
      </w:r>
    </w:p>
    <w:p w14:paraId="1499CD1F">
      <w:pPr>
        <w:spacing w:before="20" w:after="40"/>
        <w:ind w:left="283"/>
      </w:pPr>
      <w:r>
        <w:rPr>
          <w:b/>
          <w:color w:val="008000"/>
          <w:sz w:val="22"/>
        </w:rPr>
        <w:t>✅ 正确答案：对</w:t>
      </w:r>
    </w:p>
    <w:p w14:paraId="3EFD9357">
      <w:pPr>
        <w:spacing w:before="120" w:after="40"/>
      </w:pPr>
      <w:r>
        <w:rPr>
          <w:b/>
          <w:sz w:val="22"/>
        </w:rPr>
        <w:t>291.判断题（1分）</w:t>
      </w:r>
    </w:p>
    <w:p w14:paraId="4EBA5249">
      <w:pPr>
        <w:spacing w:before="20" w:after="40"/>
        <w:ind w:left="283"/>
      </w:pPr>
      <w:r>
        <w:rPr>
          <w:sz w:val="22"/>
        </w:rPr>
        <w:t>党的二十大报告指出，人民幸福是社会主义的生命，是全面建设社会主义现代化国家的应有之义。</w:t>
      </w:r>
    </w:p>
    <w:p w14:paraId="1DC6B6D5">
      <w:pPr>
        <w:spacing w:before="20" w:after="40"/>
        <w:ind w:left="283"/>
      </w:pPr>
      <w:r>
        <w:rPr>
          <w:b/>
          <w:color w:val="CC0000"/>
          <w:sz w:val="22"/>
        </w:rPr>
        <w:t>❌ 正确答案：错</w:t>
      </w:r>
    </w:p>
    <w:p w14:paraId="098BE9A2">
      <w:pPr>
        <w:spacing w:before="0" w:after="80"/>
        <w:ind w:left="283"/>
      </w:pPr>
      <w:r>
        <w:rPr>
          <w:i/>
          <w:color w:val="666666"/>
          <w:sz w:val="20"/>
        </w:rPr>
        <w:t>💡 解析：二十大报告原文是"人民民主是社会主义的生命"。不是"人民幸福"。</w:t>
      </w:r>
    </w:p>
    <w:p w14:paraId="4E750FB7">
      <w:pPr>
        <w:spacing w:before="120" w:after="40"/>
      </w:pPr>
      <w:r>
        <w:rPr>
          <w:b/>
          <w:sz w:val="22"/>
        </w:rPr>
        <w:t>292.判断题（1分）</w:t>
      </w:r>
    </w:p>
    <w:p w14:paraId="513890FC">
      <w:pPr>
        <w:spacing w:before="20" w:after="40"/>
        <w:ind w:left="283"/>
      </w:pPr>
      <w:r>
        <w:rPr>
          <w:sz w:val="22"/>
        </w:rPr>
        <w:t>中国提出实施共建"一带一路"倡议，倡导构建人类命运共同体，促进全球治理体系变革，为世界和平与发展作出新的重大贡献。</w:t>
      </w:r>
    </w:p>
    <w:p w14:paraId="4DBB5CBC">
      <w:pPr>
        <w:spacing w:before="20" w:after="40"/>
        <w:ind w:left="283"/>
      </w:pPr>
      <w:r>
        <w:rPr>
          <w:b/>
          <w:color w:val="008000"/>
          <w:sz w:val="22"/>
        </w:rPr>
        <w:t>✅ 正确答案：对</w:t>
      </w:r>
    </w:p>
    <w:p w14:paraId="0F6504AC">
      <w:pPr>
        <w:spacing w:before="120" w:after="40"/>
      </w:pPr>
      <w:r>
        <w:rPr>
          <w:b/>
          <w:sz w:val="22"/>
        </w:rPr>
        <w:t>293.判断题（1分）</w:t>
      </w:r>
    </w:p>
    <w:p w14:paraId="71F4E1A8">
      <w:pPr>
        <w:spacing w:before="20" w:after="40"/>
        <w:ind w:left="283"/>
      </w:pPr>
      <w:r>
        <w:rPr>
          <w:sz w:val="22"/>
        </w:rPr>
        <w:t>中国梦归根到底是人民的梦。</w:t>
      </w:r>
    </w:p>
    <w:p w14:paraId="49E04852">
      <w:pPr>
        <w:spacing w:before="20" w:after="40"/>
        <w:ind w:left="283"/>
      </w:pPr>
      <w:r>
        <w:rPr>
          <w:b/>
          <w:color w:val="008000"/>
          <w:sz w:val="22"/>
        </w:rPr>
        <w:t>✅ 正确答案：对</w:t>
      </w:r>
    </w:p>
    <w:p w14:paraId="30CD4C15">
      <w:pPr>
        <w:spacing w:before="120" w:after="40"/>
      </w:pPr>
      <w:r>
        <w:rPr>
          <w:b/>
          <w:sz w:val="22"/>
        </w:rPr>
        <w:t>294.判断题（1分）</w:t>
      </w:r>
    </w:p>
    <w:p w14:paraId="6F1FA3D7">
      <w:pPr>
        <w:spacing w:before="20" w:after="40"/>
        <w:ind w:left="283"/>
      </w:pPr>
      <w:r>
        <w:rPr>
          <w:sz w:val="22"/>
        </w:rPr>
        <w:t>中国式现代化，是解放和发展生产力，推动社会主义物质文明高度发展的现代化。</w:t>
      </w:r>
    </w:p>
    <w:p w14:paraId="15ECCE59">
      <w:pPr>
        <w:spacing w:before="20" w:after="40"/>
        <w:ind w:left="283"/>
      </w:pPr>
      <w:r>
        <w:rPr>
          <w:b/>
          <w:color w:val="008000"/>
          <w:sz w:val="22"/>
        </w:rPr>
        <w:t>✅ 正确答案：对</w:t>
      </w:r>
    </w:p>
    <w:p w14:paraId="05813F29">
      <w:pPr>
        <w:spacing w:before="120" w:after="40"/>
      </w:pPr>
      <w:r>
        <w:rPr>
          <w:b/>
          <w:sz w:val="22"/>
        </w:rPr>
        <w:t>295.判断题（1分）</w:t>
      </w:r>
    </w:p>
    <w:p w14:paraId="3714AFB7">
      <w:pPr>
        <w:spacing w:before="20" w:after="40"/>
        <w:ind w:left="283"/>
      </w:pPr>
      <w:r>
        <w:rPr>
          <w:sz w:val="22"/>
        </w:rPr>
        <w:t>党政军民学、东西南北中，党是领导一切的。</w:t>
      </w:r>
    </w:p>
    <w:p w14:paraId="25DA1220">
      <w:pPr>
        <w:spacing w:before="20" w:after="40"/>
        <w:ind w:left="283"/>
      </w:pPr>
      <w:r>
        <w:rPr>
          <w:b/>
          <w:color w:val="008000"/>
          <w:sz w:val="22"/>
        </w:rPr>
        <w:t>✅ 正确答案：对</w:t>
      </w:r>
    </w:p>
    <w:p w14:paraId="2FE92316">
      <w:pPr>
        <w:spacing w:before="120" w:after="40"/>
      </w:pPr>
      <w:r>
        <w:rPr>
          <w:b/>
          <w:sz w:val="22"/>
        </w:rPr>
        <w:t>296.判断题（1分）</w:t>
      </w:r>
    </w:p>
    <w:p w14:paraId="6483F433">
      <w:pPr>
        <w:spacing w:before="20" w:after="40"/>
        <w:ind w:left="283"/>
      </w:pPr>
      <w:r>
        <w:rPr>
          <w:sz w:val="22"/>
        </w:rPr>
        <w:t>中国共产党是中国特色社会主义事业的开创者、推动者、引领者。</w:t>
      </w:r>
    </w:p>
    <w:p w14:paraId="55E8277A">
      <w:pPr>
        <w:spacing w:before="20" w:after="40"/>
        <w:ind w:left="283"/>
      </w:pPr>
      <w:r>
        <w:rPr>
          <w:b/>
          <w:color w:val="008000"/>
          <w:sz w:val="22"/>
        </w:rPr>
        <w:t>✅ 正确答案：对</w:t>
      </w:r>
    </w:p>
    <w:p w14:paraId="2A593CB3">
      <w:pPr>
        <w:spacing w:before="120" w:after="40"/>
      </w:pPr>
      <w:r>
        <w:rPr>
          <w:b/>
          <w:sz w:val="22"/>
        </w:rPr>
        <w:t>297.判断题（1分）</w:t>
      </w:r>
    </w:p>
    <w:p w14:paraId="4D4BD17B">
      <w:pPr>
        <w:spacing w:before="20" w:after="40"/>
        <w:ind w:left="283"/>
      </w:pPr>
      <w:r>
        <w:rPr>
          <w:sz w:val="22"/>
        </w:rPr>
        <w:t>我国14亿多人口整体迈进现代化社会，规模超过现有西方发达国家人口的总和，这是一个世界性和世纪性的难题，艰巨性和复杂性前所未有。</w:t>
      </w:r>
    </w:p>
    <w:p w14:paraId="444F22A6">
      <w:pPr>
        <w:spacing w:before="20" w:after="40"/>
        <w:ind w:left="283"/>
      </w:pPr>
      <w:r>
        <w:rPr>
          <w:b/>
          <w:color w:val="008000"/>
          <w:sz w:val="22"/>
        </w:rPr>
        <w:t>✅ 正确答案：对</w:t>
      </w:r>
    </w:p>
    <w:p w14:paraId="13956C17">
      <w:pPr>
        <w:spacing w:before="120" w:after="40"/>
      </w:pPr>
      <w:r>
        <w:rPr>
          <w:b/>
          <w:sz w:val="22"/>
        </w:rPr>
        <w:t>298.判断题（1分）</w:t>
      </w:r>
    </w:p>
    <w:p w14:paraId="2BBA8654">
      <w:pPr>
        <w:spacing w:before="20" w:after="40"/>
        <w:ind w:left="283"/>
      </w:pPr>
      <w:r>
        <w:rPr>
          <w:sz w:val="22"/>
        </w:rPr>
        <w:t>中国式现代化要实现经济高质量发展，物质产品极大丰富，满足全体人民高品质的个性化的全面发展的商品和服务需求。</w:t>
      </w:r>
    </w:p>
    <w:p w14:paraId="1413C632">
      <w:pPr>
        <w:spacing w:before="20" w:after="40"/>
        <w:ind w:left="283"/>
      </w:pPr>
      <w:r>
        <w:rPr>
          <w:b/>
          <w:color w:val="008000"/>
          <w:sz w:val="22"/>
        </w:rPr>
        <w:t>✅ 正确答案：对</w:t>
      </w:r>
    </w:p>
    <w:p w14:paraId="5E4CE5D8">
      <w:pPr>
        <w:spacing w:before="120" w:after="40"/>
      </w:pPr>
      <w:r>
        <w:rPr>
          <w:b/>
          <w:sz w:val="22"/>
        </w:rPr>
        <w:t>299.判断题（1分）</w:t>
      </w:r>
    </w:p>
    <w:p w14:paraId="48B3FCC5">
      <w:pPr>
        <w:spacing w:before="20" w:after="40"/>
        <w:ind w:left="283"/>
      </w:pPr>
      <w:r>
        <w:rPr>
          <w:sz w:val="22"/>
        </w:rPr>
        <w:t>党的二十大报告指出，不断谱写马克思主义中国化时代化新篇章，必须坚持问题导向。</w:t>
      </w:r>
    </w:p>
    <w:p w14:paraId="0D3F40DA">
      <w:pPr>
        <w:spacing w:before="20" w:after="40"/>
        <w:ind w:left="283"/>
      </w:pPr>
      <w:r>
        <w:rPr>
          <w:b/>
          <w:color w:val="008000"/>
          <w:sz w:val="22"/>
        </w:rPr>
        <w:t>✅ 正确答案：对</w:t>
      </w:r>
    </w:p>
    <w:p w14:paraId="0E49AB17">
      <w:pPr>
        <w:spacing w:before="120" w:after="40"/>
      </w:pPr>
      <w:r>
        <w:rPr>
          <w:b/>
          <w:sz w:val="22"/>
        </w:rPr>
        <w:t>300.判断题（1分）</w:t>
      </w:r>
    </w:p>
    <w:p w14:paraId="5C258DA6">
      <w:pPr>
        <w:spacing w:before="20" w:after="40"/>
        <w:ind w:left="283"/>
      </w:pPr>
      <w:r>
        <w:rPr>
          <w:sz w:val="22"/>
        </w:rPr>
        <w:t>增强"四个意识"是指增强政治意识、大局意识、核心意识、看齐意识。</w:t>
      </w:r>
    </w:p>
    <w:p w14:paraId="5B61CD40">
      <w:pPr>
        <w:spacing w:before="20" w:after="40"/>
        <w:ind w:left="283"/>
      </w:pPr>
      <w:r>
        <w:rPr>
          <w:b/>
          <w:color w:val="008000"/>
          <w:sz w:val="22"/>
        </w:rPr>
        <w:t>✅ 正确答案：对</w:t>
      </w:r>
    </w:p>
    <w:p w14:paraId="511C7CF0">
      <w:pPr>
        <w:spacing w:before="120" w:after="40"/>
      </w:pPr>
      <w:r>
        <w:rPr>
          <w:b/>
          <w:sz w:val="22"/>
        </w:rPr>
        <w:t>301.判断题（1分）</w:t>
      </w:r>
    </w:p>
    <w:p w14:paraId="42BAE319">
      <w:pPr>
        <w:spacing w:before="20" w:after="40"/>
        <w:ind w:left="283"/>
      </w:pPr>
      <w:r>
        <w:rPr>
          <w:sz w:val="22"/>
        </w:rPr>
        <w:t>坚持党的领导，是党和国家的根本所在、命脉所在，是全国各族人民的利益所系、幸福所系。</w:t>
      </w:r>
    </w:p>
    <w:p w14:paraId="6AF9A502">
      <w:pPr>
        <w:spacing w:before="20" w:after="40"/>
        <w:ind w:left="283"/>
      </w:pPr>
      <w:r>
        <w:rPr>
          <w:b/>
          <w:color w:val="008000"/>
          <w:sz w:val="22"/>
        </w:rPr>
        <w:t>✅ 正确答案：对</w:t>
      </w:r>
    </w:p>
    <w:p w14:paraId="64EB840B">
      <w:pPr>
        <w:spacing w:before="120" w:after="40"/>
      </w:pPr>
      <w:r>
        <w:rPr>
          <w:b/>
          <w:sz w:val="22"/>
        </w:rPr>
        <w:t>302.判断题（1分）</w:t>
      </w:r>
    </w:p>
    <w:p w14:paraId="24B8002A">
      <w:pPr>
        <w:spacing w:before="20" w:after="40"/>
        <w:ind w:left="283"/>
      </w:pPr>
      <w:r>
        <w:rPr>
          <w:sz w:val="22"/>
        </w:rPr>
        <w:t>改革是社会主义制度自我完善和发展，不是对社会主义制度改弦易张。</w:t>
      </w:r>
    </w:p>
    <w:p w14:paraId="0DC2328B">
      <w:pPr>
        <w:spacing w:before="20" w:after="40"/>
        <w:ind w:left="283"/>
      </w:pPr>
      <w:r>
        <w:rPr>
          <w:b/>
          <w:color w:val="008000"/>
          <w:sz w:val="22"/>
        </w:rPr>
        <w:t>✅ 正确答案：对</w:t>
      </w:r>
    </w:p>
    <w:p w14:paraId="0BD39105">
      <w:pPr>
        <w:spacing w:before="120" w:after="40"/>
      </w:pPr>
      <w:r>
        <w:rPr>
          <w:b/>
          <w:sz w:val="22"/>
        </w:rPr>
        <w:t>303.判断题（1分）</w:t>
      </w:r>
    </w:p>
    <w:p w14:paraId="389B23F0">
      <w:pPr>
        <w:spacing w:before="20" w:after="40"/>
        <w:ind w:left="283"/>
      </w:pPr>
      <w:r>
        <w:rPr>
          <w:sz w:val="22"/>
        </w:rPr>
        <w:t>现代化不是单选题，历史条件的多样性决定了各国选择发展道路的多样性。</w:t>
      </w:r>
    </w:p>
    <w:p w14:paraId="76132174">
      <w:pPr>
        <w:spacing w:before="20" w:after="40"/>
        <w:ind w:left="283"/>
      </w:pPr>
      <w:r>
        <w:rPr>
          <w:b/>
          <w:color w:val="008000"/>
          <w:sz w:val="22"/>
        </w:rPr>
        <w:t>✅ 正确答案：对</w:t>
      </w:r>
    </w:p>
    <w:p w14:paraId="0686C8D3">
      <w:pPr>
        <w:spacing w:before="120" w:after="40"/>
      </w:pPr>
      <w:r>
        <w:rPr>
          <w:b/>
          <w:sz w:val="22"/>
        </w:rPr>
        <w:t>304.判断题（1分）</w:t>
      </w:r>
    </w:p>
    <w:p w14:paraId="3A24D3F0">
      <w:pPr>
        <w:spacing w:before="20" w:after="40"/>
        <w:ind w:left="283"/>
      </w:pPr>
      <w:r>
        <w:rPr>
          <w:sz w:val="22"/>
        </w:rPr>
        <w:t>我们党原来提出的"三步走"战略的第三步即基本实现现代化，将提前15年，即在2035年实现。</w:t>
      </w:r>
    </w:p>
    <w:p w14:paraId="0C0DE69F">
      <w:pPr>
        <w:spacing w:before="20" w:after="40"/>
        <w:ind w:left="283"/>
      </w:pPr>
      <w:r>
        <w:rPr>
          <w:b/>
          <w:color w:val="008000"/>
          <w:sz w:val="22"/>
        </w:rPr>
        <w:t>✅ 正确答案：对</w:t>
      </w:r>
    </w:p>
    <w:p w14:paraId="4126C3E2">
      <w:pPr>
        <w:spacing w:before="120" w:after="40"/>
      </w:pPr>
      <w:r>
        <w:rPr>
          <w:b/>
          <w:sz w:val="22"/>
        </w:rPr>
        <w:t>305.判断题（1分）</w:t>
      </w:r>
    </w:p>
    <w:p w14:paraId="57635AE4">
      <w:pPr>
        <w:spacing w:before="20" w:after="40"/>
        <w:ind w:left="283"/>
      </w:pPr>
      <w:r>
        <w:rPr>
          <w:sz w:val="22"/>
        </w:rPr>
        <w:t>推动一个国家实现现代化，并不只有西方制度模式这一条道，各国完全可以走出自己的道路来。</w:t>
      </w:r>
    </w:p>
    <w:p w14:paraId="5B7F4D7A">
      <w:pPr>
        <w:spacing w:before="20" w:after="40"/>
        <w:ind w:left="283"/>
      </w:pPr>
      <w:r>
        <w:rPr>
          <w:b/>
          <w:color w:val="008000"/>
          <w:sz w:val="22"/>
        </w:rPr>
        <w:t>✅ 正确答案：对</w:t>
      </w:r>
    </w:p>
    <w:p w14:paraId="6DDDDA50">
      <w:pPr>
        <w:spacing w:before="120" w:after="40"/>
      </w:pPr>
      <w:r>
        <w:rPr>
          <w:b/>
          <w:sz w:val="22"/>
        </w:rPr>
        <w:t>306.判断题（1分）</w:t>
      </w:r>
    </w:p>
    <w:p w14:paraId="0367A445">
      <w:pPr>
        <w:spacing w:before="20" w:after="40"/>
        <w:ind w:left="283"/>
      </w:pPr>
      <w:r>
        <w:rPr>
          <w:sz w:val="22"/>
        </w:rPr>
        <w:t>人民幸福是国家富强、民族振兴的根本出发点和落脚点。</w:t>
      </w:r>
    </w:p>
    <w:p w14:paraId="3DF0384F">
      <w:pPr>
        <w:spacing w:before="20" w:after="40"/>
        <w:ind w:left="283"/>
      </w:pPr>
      <w:r>
        <w:rPr>
          <w:b/>
          <w:color w:val="008000"/>
          <w:sz w:val="22"/>
        </w:rPr>
        <w:t>✅ 正确答案：对</w:t>
      </w:r>
    </w:p>
    <w:p w14:paraId="5550A8B6">
      <w:pPr>
        <w:spacing w:before="120" w:after="40"/>
      </w:pPr>
      <w:r>
        <w:rPr>
          <w:b/>
          <w:sz w:val="22"/>
        </w:rPr>
        <w:t>307.判断题（1分）</w:t>
      </w:r>
    </w:p>
    <w:p w14:paraId="17BD596C">
      <w:pPr>
        <w:spacing w:before="20" w:after="40"/>
        <w:ind w:left="283"/>
      </w:pPr>
      <w:r>
        <w:rPr>
          <w:sz w:val="22"/>
        </w:rPr>
        <w:t>经过长期努力，中国特色社会主义进入了新时代，这是我国发展新的历史方位。</w:t>
      </w:r>
    </w:p>
    <w:p w14:paraId="3937F521">
      <w:pPr>
        <w:spacing w:before="20" w:after="40"/>
        <w:ind w:left="283"/>
      </w:pPr>
      <w:r>
        <w:rPr>
          <w:b/>
          <w:color w:val="008000"/>
          <w:sz w:val="22"/>
        </w:rPr>
        <w:t>✅ 正确答案：对</w:t>
      </w:r>
    </w:p>
    <w:p w14:paraId="2175F5D9">
      <w:pPr>
        <w:spacing w:before="120" w:after="40"/>
      </w:pPr>
      <w:r>
        <w:rPr>
          <w:b/>
          <w:sz w:val="22"/>
        </w:rPr>
        <w:t>308.判断题（1分）</w:t>
      </w:r>
    </w:p>
    <w:p w14:paraId="14B721A5">
      <w:pPr>
        <w:spacing w:before="20" w:after="40"/>
        <w:ind w:left="283"/>
      </w:pPr>
      <w:r>
        <w:rPr>
          <w:sz w:val="22"/>
        </w:rPr>
        <w:t>从现在起，中国共产党的中心任务就是团结带领全国各族人民全面建成社会主义现代化强国、实现第二个百年奋斗目标，以中国式现代化全面推进中华民族伟大复兴。</w:t>
      </w:r>
    </w:p>
    <w:p w14:paraId="3617F1B5">
      <w:pPr>
        <w:spacing w:before="20" w:after="40"/>
        <w:ind w:left="283"/>
      </w:pPr>
      <w:r>
        <w:rPr>
          <w:b/>
          <w:color w:val="008000"/>
          <w:sz w:val="22"/>
        </w:rPr>
        <w:t>✅ 正确答案：对</w:t>
      </w:r>
    </w:p>
    <w:p w14:paraId="573F08A5">
      <w:pPr>
        <w:spacing w:before="120" w:after="40"/>
      </w:pPr>
      <w:r>
        <w:rPr>
          <w:b/>
          <w:sz w:val="22"/>
        </w:rPr>
        <w:t>309.判断题（1分）</w:t>
      </w:r>
    </w:p>
    <w:p w14:paraId="539A4113">
      <w:pPr>
        <w:spacing w:before="20" w:after="40"/>
        <w:ind w:left="283"/>
      </w:pPr>
      <w:r>
        <w:rPr>
          <w:sz w:val="22"/>
        </w:rPr>
        <w:t>坚持依宪治国、依宪执政本质上是宪政民主。</w:t>
      </w:r>
    </w:p>
    <w:p w14:paraId="38DB60CD">
      <w:pPr>
        <w:spacing w:before="20" w:after="40"/>
        <w:ind w:left="283"/>
      </w:pPr>
      <w:r>
        <w:rPr>
          <w:b/>
          <w:color w:val="CC0000"/>
          <w:sz w:val="22"/>
        </w:rPr>
        <w:t>❌ 正确答案：错</w:t>
      </w:r>
    </w:p>
    <w:p w14:paraId="4A9F028D">
      <w:pPr>
        <w:spacing w:before="0" w:after="80"/>
        <w:ind w:left="283"/>
      </w:pPr>
      <w:r>
        <w:rPr>
          <w:i/>
          <w:color w:val="666666"/>
          <w:sz w:val="20"/>
        </w:rPr>
        <w:t>💡 解析：坚持依宪治国、依宪执政与西方的"宪政民主"有本质区别。我国不搞西方宪政民主。</w:t>
      </w:r>
    </w:p>
    <w:p w14:paraId="726AD724">
      <w:pPr>
        <w:spacing w:before="120" w:after="40"/>
      </w:pPr>
      <w:r>
        <w:rPr>
          <w:b/>
          <w:sz w:val="22"/>
        </w:rPr>
        <w:t>310.判断题（1分）</w:t>
      </w:r>
    </w:p>
    <w:p w14:paraId="0559D99A">
      <w:pPr>
        <w:spacing w:before="20" w:after="40"/>
        <w:ind w:left="283"/>
      </w:pPr>
      <w:r>
        <w:rPr>
          <w:sz w:val="22"/>
        </w:rPr>
        <w:t>我国社会主要矛盾的变化，没有改变我们对我国社会主义所处历史阶段的判断，我国仍处于并将长期处于社会主义初级阶段的基本国情没有变，我国是世界最大发展中国家的国际地位没有变。</w:t>
      </w:r>
    </w:p>
    <w:p w14:paraId="21BC6FAC">
      <w:pPr>
        <w:spacing w:before="20" w:after="40"/>
        <w:ind w:left="283"/>
      </w:pPr>
      <w:r>
        <w:rPr>
          <w:b/>
          <w:color w:val="008000"/>
          <w:sz w:val="22"/>
        </w:rPr>
        <w:t>✅ 正确答案：对</w:t>
      </w:r>
    </w:p>
    <w:p w14:paraId="56238288">
      <w:pPr>
        <w:spacing w:before="120" w:after="40"/>
      </w:pPr>
      <w:r>
        <w:rPr>
          <w:b/>
          <w:sz w:val="22"/>
        </w:rPr>
        <w:t>311.判断题（1分）</w:t>
      </w:r>
    </w:p>
    <w:p w14:paraId="71C9BE75">
      <w:pPr>
        <w:spacing w:before="20" w:after="40"/>
        <w:ind w:left="283"/>
      </w:pPr>
      <w:r>
        <w:rPr>
          <w:sz w:val="22"/>
        </w:rPr>
        <w:t>全面依法治国，必须首先参照国外法治状况。</w:t>
      </w:r>
    </w:p>
    <w:p w14:paraId="1547F4EE">
      <w:pPr>
        <w:spacing w:before="20" w:after="40"/>
        <w:ind w:left="283"/>
      </w:pPr>
      <w:r>
        <w:rPr>
          <w:b/>
          <w:color w:val="CC0000"/>
          <w:sz w:val="22"/>
        </w:rPr>
        <w:t>❌ 正确答案：错</w:t>
      </w:r>
    </w:p>
    <w:p w14:paraId="5C5041E4">
      <w:pPr>
        <w:spacing w:before="0" w:after="80"/>
        <w:ind w:left="283"/>
      </w:pPr>
      <w:r>
        <w:rPr>
          <w:i/>
          <w:color w:val="666666"/>
          <w:sz w:val="20"/>
        </w:rPr>
        <w:t>💡 解析：全面依法治国必须从中国国情出发，走中国特色社会主义法治道路，不能照搬国外模式。</w:t>
      </w:r>
    </w:p>
    <w:p w14:paraId="70567437">
      <w:pPr>
        <w:spacing w:before="120" w:after="40"/>
      </w:pPr>
      <w:r>
        <w:rPr>
          <w:b/>
          <w:sz w:val="22"/>
        </w:rPr>
        <w:t>312.判断题（1分）</w:t>
      </w:r>
    </w:p>
    <w:p w14:paraId="14061A10">
      <w:pPr>
        <w:spacing w:before="20" w:after="40"/>
        <w:ind w:left="283"/>
      </w:pPr>
      <w:r>
        <w:rPr>
          <w:sz w:val="22"/>
        </w:rPr>
        <w:t>党的领导和依法治国是高度统一的。</w:t>
      </w:r>
    </w:p>
    <w:p w14:paraId="6CA45A7B">
      <w:pPr>
        <w:spacing w:before="20" w:after="40"/>
        <w:ind w:left="283"/>
      </w:pPr>
      <w:r>
        <w:rPr>
          <w:b/>
          <w:color w:val="008000"/>
          <w:sz w:val="22"/>
        </w:rPr>
        <w:t>✅ 正确答案：对</w:t>
      </w:r>
    </w:p>
    <w:p w14:paraId="2B43F14F">
      <w:pPr>
        <w:spacing w:before="120" w:after="40"/>
      </w:pPr>
      <w:r>
        <w:rPr>
          <w:b/>
          <w:sz w:val="22"/>
        </w:rPr>
        <w:t>313.判断题（1分）</w:t>
      </w:r>
    </w:p>
    <w:p w14:paraId="0B60C003">
      <w:pPr>
        <w:spacing w:before="20" w:after="40"/>
        <w:ind w:left="283"/>
      </w:pPr>
      <w:r>
        <w:rPr>
          <w:sz w:val="22"/>
        </w:rPr>
        <w:t>三大攻坚战包括精准脱贫、污染防治、反腐败斗争。</w:t>
      </w:r>
    </w:p>
    <w:p w14:paraId="72E41B9C">
      <w:pPr>
        <w:spacing w:before="20" w:after="40"/>
        <w:ind w:left="283"/>
      </w:pPr>
      <w:r>
        <w:rPr>
          <w:b/>
          <w:color w:val="CC0000"/>
          <w:sz w:val="22"/>
        </w:rPr>
        <w:t>❌ 正确答案：错</w:t>
      </w:r>
    </w:p>
    <w:p w14:paraId="554D2510">
      <w:pPr>
        <w:spacing w:before="0" w:after="80"/>
        <w:ind w:left="283"/>
      </w:pPr>
      <w:r>
        <w:rPr>
          <w:i/>
          <w:color w:val="666666"/>
          <w:sz w:val="20"/>
        </w:rPr>
        <w:t>💡 解析：三大攻坚战是：防范化解重大风险、精准脱贫、污染防治。反腐败斗争不属于三大攻坚战。</w:t>
      </w:r>
    </w:p>
    <w:p w14:paraId="3575CB20">
      <w:pPr>
        <w:spacing w:before="120" w:after="40"/>
      </w:pPr>
      <w:r>
        <w:rPr>
          <w:b/>
          <w:sz w:val="22"/>
        </w:rPr>
        <w:t>314.判断题（1分）</w:t>
      </w:r>
    </w:p>
    <w:p w14:paraId="127F292F">
      <w:pPr>
        <w:spacing w:before="20" w:after="40"/>
        <w:ind w:left="283"/>
      </w:pPr>
      <w:r>
        <w:rPr>
          <w:sz w:val="22"/>
        </w:rPr>
        <w:t>新时代是决胜全面建成小康社会、进而全面建设社会主义现代化强国的时代。</w:t>
      </w:r>
    </w:p>
    <w:p w14:paraId="178DBA4B">
      <w:pPr>
        <w:spacing w:before="20" w:after="40"/>
        <w:ind w:left="283"/>
      </w:pPr>
      <w:r>
        <w:rPr>
          <w:b/>
          <w:color w:val="008000"/>
          <w:sz w:val="22"/>
        </w:rPr>
        <w:t>✅ 正确答案：对</w:t>
      </w:r>
    </w:p>
    <w:p w14:paraId="3DC88AFE">
      <w:pPr>
        <w:spacing w:before="120" w:after="40"/>
      </w:pPr>
      <w:r>
        <w:rPr>
          <w:b/>
          <w:sz w:val="22"/>
        </w:rPr>
        <w:t>315.判断题（1分）</w:t>
      </w:r>
    </w:p>
    <w:p w14:paraId="5B036AFA">
      <w:pPr>
        <w:spacing w:before="20" w:after="40"/>
        <w:ind w:left="283"/>
      </w:pPr>
      <w:r>
        <w:rPr>
          <w:sz w:val="22"/>
        </w:rPr>
        <w:t>建设教育强国、科技强国、人才强国并不具有内在一致性和互相支撑性。</w:t>
      </w:r>
    </w:p>
    <w:p w14:paraId="50DA3367">
      <w:pPr>
        <w:spacing w:before="20" w:after="40"/>
        <w:ind w:left="283"/>
      </w:pPr>
      <w:r>
        <w:rPr>
          <w:b/>
          <w:color w:val="CC0000"/>
          <w:sz w:val="22"/>
        </w:rPr>
        <w:t>❌ 正确答案：错</w:t>
      </w:r>
    </w:p>
    <w:p w14:paraId="135BD193">
      <w:pPr>
        <w:spacing w:before="0" w:after="80"/>
        <w:ind w:left="283"/>
      </w:pPr>
      <w:r>
        <w:rPr>
          <w:i/>
          <w:color w:val="666666"/>
          <w:sz w:val="20"/>
        </w:rPr>
        <w:t>💡 解析：教育、科技、人才是全面建设社会主义现代化国家的基础性、战略性支撑，具有内在一致性和互相支撑性。</w:t>
      </w:r>
    </w:p>
    <w:p w14:paraId="31B6CA66">
      <w:pPr>
        <w:spacing w:before="120" w:after="40"/>
      </w:pPr>
      <w:r>
        <w:rPr>
          <w:b/>
          <w:sz w:val="22"/>
        </w:rPr>
        <w:t>316.判断题（1分）</w:t>
      </w:r>
    </w:p>
    <w:p w14:paraId="0F3E21EC">
      <w:pPr>
        <w:spacing w:before="20" w:after="40"/>
        <w:ind w:left="283"/>
      </w:pPr>
      <w:r>
        <w:rPr>
          <w:sz w:val="22"/>
        </w:rPr>
        <w:t>人民代表大会制度是我国的根本领导制度。</w:t>
      </w:r>
    </w:p>
    <w:p w14:paraId="1BD7D4D0">
      <w:pPr>
        <w:spacing w:before="20" w:after="40"/>
        <w:ind w:left="283"/>
      </w:pPr>
      <w:r>
        <w:rPr>
          <w:b/>
          <w:color w:val="CC0000"/>
          <w:sz w:val="22"/>
        </w:rPr>
        <w:t>❌ 正确答案：错</w:t>
      </w:r>
    </w:p>
    <w:p w14:paraId="786CA357">
      <w:pPr>
        <w:spacing w:before="0" w:after="80"/>
        <w:ind w:left="283"/>
      </w:pPr>
      <w:r>
        <w:rPr>
          <w:i/>
          <w:color w:val="666666"/>
          <w:sz w:val="20"/>
        </w:rPr>
        <w:t>💡 解析：人民代表大会制度是我国的根本政治制度。党的领导制度是我国的根本领导制度。</w:t>
      </w:r>
    </w:p>
    <w:p w14:paraId="48B6CDE5">
      <w:pPr>
        <w:spacing w:before="120" w:after="40"/>
      </w:pPr>
      <w:r>
        <w:rPr>
          <w:b/>
          <w:sz w:val="22"/>
        </w:rPr>
        <w:t>317.判断题（1分）</w:t>
      </w:r>
    </w:p>
    <w:p w14:paraId="35F7F2AC">
      <w:pPr>
        <w:spacing w:before="20" w:after="40"/>
        <w:ind w:left="283"/>
      </w:pPr>
      <w:r>
        <w:rPr>
          <w:sz w:val="22"/>
        </w:rPr>
        <w:t>党领导人民打赢脱贫攻坚战，历史性地解决了相对贫困问题，全面建成小康社会，为实现共同富裕奠定了良好的基础。</w:t>
      </w:r>
    </w:p>
    <w:p w14:paraId="79011978">
      <w:pPr>
        <w:spacing w:before="20" w:after="40"/>
        <w:ind w:left="283"/>
      </w:pPr>
      <w:r>
        <w:rPr>
          <w:b/>
          <w:color w:val="CC0000"/>
          <w:sz w:val="22"/>
        </w:rPr>
        <w:t>❌ 正确答案：错</w:t>
      </w:r>
    </w:p>
    <w:p w14:paraId="35A1793C">
      <w:pPr>
        <w:spacing w:before="0" w:after="80"/>
        <w:ind w:left="283"/>
      </w:pPr>
      <w:r>
        <w:rPr>
          <w:i/>
          <w:color w:val="666666"/>
          <w:sz w:val="20"/>
        </w:rPr>
        <w:t>💡 解析：脱贫攻坚战解决的是绝对贫困问题，而非相对贫困问题。</w:t>
      </w:r>
    </w:p>
    <w:p w14:paraId="31952F73">
      <w:pPr>
        <w:spacing w:before="120" w:after="40"/>
      </w:pPr>
      <w:r>
        <w:rPr>
          <w:b/>
          <w:sz w:val="22"/>
        </w:rPr>
        <w:t>318.判断题（1分）</w:t>
      </w:r>
    </w:p>
    <w:p w14:paraId="3A77F42F">
      <w:pPr>
        <w:spacing w:before="20" w:after="40"/>
        <w:ind w:left="283"/>
      </w:pPr>
      <w:r>
        <w:rPr>
          <w:sz w:val="22"/>
        </w:rPr>
        <w:t>毫不动摇地巩固和发展公有制经济与大力发展非公有制经济是相互矛盾的。</w:t>
      </w:r>
    </w:p>
    <w:p w14:paraId="7382C2A5">
      <w:pPr>
        <w:spacing w:before="20" w:after="40"/>
        <w:ind w:left="283"/>
      </w:pPr>
      <w:r>
        <w:rPr>
          <w:b/>
          <w:color w:val="CC0000"/>
          <w:sz w:val="22"/>
        </w:rPr>
        <w:t>❌ 正确答案：错</w:t>
      </w:r>
    </w:p>
    <w:p w14:paraId="44DFA52C">
      <w:pPr>
        <w:spacing w:before="0" w:after="80"/>
        <w:ind w:left="283"/>
      </w:pPr>
      <w:r>
        <w:rPr>
          <w:i/>
          <w:color w:val="666666"/>
          <w:sz w:val="20"/>
        </w:rPr>
        <w:t>💡 解析："两个毫不动摇"不是相互矛盾的，而是统一于社会主义现代化建设进程中。</w:t>
      </w:r>
    </w:p>
    <w:p w14:paraId="717FBCBF">
      <w:pPr>
        <w:spacing w:before="120" w:after="40"/>
      </w:pPr>
      <w:r>
        <w:rPr>
          <w:b/>
          <w:sz w:val="22"/>
        </w:rPr>
        <w:t>319.判断题（1分）</w:t>
      </w:r>
    </w:p>
    <w:p w14:paraId="2CA27D8D">
      <w:pPr>
        <w:spacing w:before="20" w:after="40"/>
        <w:ind w:left="283"/>
      </w:pPr>
      <w:r>
        <w:rPr>
          <w:sz w:val="22"/>
        </w:rPr>
        <w:t>依法治国和以德治国是相互矛盾的。</w:t>
      </w:r>
    </w:p>
    <w:p w14:paraId="631B34BF">
      <w:pPr>
        <w:spacing w:before="20" w:after="40"/>
        <w:ind w:left="283"/>
      </w:pPr>
      <w:r>
        <w:rPr>
          <w:b/>
          <w:color w:val="CC0000"/>
          <w:sz w:val="22"/>
        </w:rPr>
        <w:t>❌ 正确答案：错</w:t>
      </w:r>
    </w:p>
    <w:p w14:paraId="1305F6E6">
      <w:pPr>
        <w:spacing w:before="0" w:after="80"/>
        <w:ind w:left="283"/>
      </w:pPr>
      <w:r>
        <w:rPr>
          <w:i/>
          <w:color w:val="666666"/>
          <w:sz w:val="20"/>
        </w:rPr>
        <w:t>💡 解析：依法治国和以德治国是相辅相成、相互促进的，不是相互矛盾的。</w:t>
      </w:r>
    </w:p>
    <w:p w14:paraId="6659EFC0">
      <w:pPr>
        <w:spacing w:before="120" w:after="40"/>
      </w:pPr>
      <w:r>
        <w:rPr>
          <w:b/>
          <w:sz w:val="22"/>
        </w:rPr>
        <w:t>320.判断题（1分）</w:t>
      </w:r>
    </w:p>
    <w:p w14:paraId="5191E3F6">
      <w:pPr>
        <w:spacing w:before="20" w:after="40"/>
        <w:ind w:left="283"/>
      </w:pPr>
      <w:r>
        <w:rPr>
          <w:sz w:val="22"/>
        </w:rPr>
        <w:t>以中国式现代化全面推进中华民族伟大复兴，必须坚持和加强党的全面领导，把坚持党的领导贯彻和体现到改革发展稳定、内政外交国防、治党治国治军各个领域各个方面，确保充分发挥党总揽全局、协调各方的领导核心作用。</w:t>
      </w:r>
    </w:p>
    <w:p w14:paraId="0333318C">
      <w:pPr>
        <w:spacing w:before="20" w:after="40"/>
        <w:ind w:left="283"/>
      </w:pPr>
      <w:r>
        <w:rPr>
          <w:b/>
          <w:color w:val="008000"/>
          <w:sz w:val="22"/>
        </w:rPr>
        <w:t>✅ 正确答案：对</w:t>
      </w:r>
    </w:p>
    <w:p w14:paraId="6541F062">
      <w:pPr>
        <w:spacing w:before="120" w:after="40"/>
      </w:pPr>
      <w:r>
        <w:rPr>
          <w:b/>
          <w:sz w:val="22"/>
        </w:rPr>
        <w:t>321.判断题（1分）</w:t>
      </w:r>
    </w:p>
    <w:p w14:paraId="707CFF43">
      <w:pPr>
        <w:spacing w:before="20" w:after="40"/>
        <w:ind w:left="283"/>
      </w:pPr>
      <w:r>
        <w:rPr>
          <w:sz w:val="22"/>
        </w:rPr>
        <w:t>党的二十大报告指出，全方位人民民主是社会主义民主政治的本质属性，是最广泛、最真实、最管用的民主。</w:t>
      </w:r>
    </w:p>
    <w:p w14:paraId="42230866">
      <w:pPr>
        <w:spacing w:before="20" w:after="40"/>
        <w:ind w:left="283"/>
      </w:pPr>
      <w:r>
        <w:rPr>
          <w:b/>
          <w:color w:val="CC0000"/>
          <w:sz w:val="22"/>
        </w:rPr>
        <w:t>❌ 正确答案：错</w:t>
      </w:r>
    </w:p>
    <w:p w14:paraId="358579B1">
      <w:pPr>
        <w:spacing w:before="0" w:after="80"/>
        <w:ind w:left="283"/>
      </w:pPr>
      <w:r>
        <w:rPr>
          <w:i/>
          <w:color w:val="666666"/>
          <w:sz w:val="20"/>
        </w:rPr>
        <w:t>💡 解析：二十大报告原文是"全过程人民民主"，不是"全方位人民民主"。</w:t>
      </w:r>
    </w:p>
    <w:p w14:paraId="5920E080">
      <w:pPr>
        <w:spacing w:before="120" w:after="40"/>
      </w:pPr>
      <w:r>
        <w:rPr>
          <w:b/>
          <w:sz w:val="22"/>
        </w:rPr>
        <w:t>322.判断题（1分）</w:t>
      </w:r>
    </w:p>
    <w:p w14:paraId="4050DE4C">
      <w:pPr>
        <w:spacing w:before="20" w:after="40"/>
        <w:ind w:left="283"/>
      </w:pPr>
      <w:r>
        <w:rPr>
          <w:sz w:val="22"/>
        </w:rPr>
        <w:t>全面深化改革最终要实现对社会主义制度的变革。</w:t>
      </w:r>
    </w:p>
    <w:p w14:paraId="4A30B81D">
      <w:pPr>
        <w:spacing w:before="20" w:after="40"/>
        <w:ind w:left="283"/>
      </w:pPr>
      <w:r>
        <w:rPr>
          <w:b/>
          <w:color w:val="CC0000"/>
          <w:sz w:val="22"/>
        </w:rPr>
        <w:t>❌ 正确答案：错</w:t>
      </w:r>
    </w:p>
    <w:p w14:paraId="45F48C85">
      <w:pPr>
        <w:spacing w:before="0" w:after="80"/>
        <w:ind w:left="283"/>
      </w:pPr>
      <w:r>
        <w:rPr>
          <w:i/>
          <w:color w:val="666666"/>
          <w:sz w:val="20"/>
        </w:rPr>
        <w:t>💡 解析：全面深化改革是社会主义制度的自我完善和发展，不是对社会主义制度的根本变革。</w:t>
      </w:r>
    </w:p>
    <w:p w14:paraId="272FDA64">
      <w:pPr>
        <w:spacing w:before="120" w:after="40"/>
      </w:pPr>
      <w:r>
        <w:rPr>
          <w:b/>
          <w:sz w:val="22"/>
        </w:rPr>
        <w:t>323.判断题（1分）</w:t>
      </w:r>
    </w:p>
    <w:p w14:paraId="20DC8109">
      <w:pPr>
        <w:spacing w:before="20" w:after="40"/>
        <w:ind w:left="283"/>
      </w:pPr>
      <w:r>
        <w:rPr>
          <w:sz w:val="22"/>
        </w:rPr>
        <w:t>国家治理体系和治理能力是一个国家的制度和制度执行能力的集中体现。</w:t>
      </w:r>
    </w:p>
    <w:p w14:paraId="25C0E000">
      <w:pPr>
        <w:spacing w:before="20" w:after="40"/>
        <w:ind w:left="283"/>
      </w:pPr>
      <w:r>
        <w:rPr>
          <w:b/>
          <w:color w:val="008000"/>
          <w:sz w:val="22"/>
        </w:rPr>
        <w:t>✅ 正确答案：对</w:t>
      </w:r>
    </w:p>
    <w:p w14:paraId="212032D1">
      <w:pPr>
        <w:spacing w:before="120" w:after="40"/>
      </w:pPr>
      <w:r>
        <w:rPr>
          <w:b/>
          <w:sz w:val="22"/>
        </w:rPr>
        <w:t>324.判断题（1分）</w:t>
      </w:r>
    </w:p>
    <w:p w14:paraId="734A4CB2">
      <w:pPr>
        <w:spacing w:before="20" w:after="40"/>
        <w:ind w:left="283"/>
      </w:pPr>
      <w:r>
        <w:rPr>
          <w:sz w:val="22"/>
        </w:rPr>
        <w:t>人类文明新形态的开创，不仅彰显了中华民族的文明底色，而且为中华文明发展和人类文明进步作出了历史性贡献。</w:t>
      </w:r>
    </w:p>
    <w:p w14:paraId="1586E474">
      <w:pPr>
        <w:spacing w:before="20" w:after="40"/>
        <w:ind w:left="283"/>
      </w:pPr>
      <w:r>
        <w:rPr>
          <w:b/>
          <w:color w:val="008000"/>
          <w:sz w:val="22"/>
        </w:rPr>
        <w:t>✅ 正确答案：对</w:t>
      </w:r>
    </w:p>
    <w:p w14:paraId="08B7820B">
      <w:pPr>
        <w:spacing w:before="120" w:after="40"/>
      </w:pPr>
      <w:r>
        <w:rPr>
          <w:b/>
          <w:sz w:val="22"/>
        </w:rPr>
        <w:t>325.判断题（1分）</w:t>
      </w:r>
    </w:p>
    <w:p w14:paraId="64D55DD5">
      <w:pPr>
        <w:spacing w:before="20" w:after="40"/>
        <w:ind w:left="283"/>
      </w:pPr>
      <w:r>
        <w:rPr>
          <w:sz w:val="22"/>
        </w:rPr>
        <w:t>办好中国的事情关键在党，实现中华民族伟大复兴关键在人民群众。</w:t>
      </w:r>
    </w:p>
    <w:p w14:paraId="20B5A25E">
      <w:pPr>
        <w:spacing w:before="20" w:after="40"/>
        <w:ind w:left="283"/>
      </w:pPr>
      <w:r>
        <w:rPr>
          <w:b/>
          <w:color w:val="CC0000"/>
          <w:sz w:val="22"/>
        </w:rPr>
        <w:t>❌ 正确答案：错</w:t>
      </w:r>
    </w:p>
    <w:p w14:paraId="2E3CB443">
      <w:pPr>
        <w:spacing w:before="0" w:after="80"/>
        <w:ind w:left="283"/>
      </w:pPr>
      <w:r>
        <w:rPr>
          <w:i/>
          <w:color w:val="666666"/>
          <w:sz w:val="20"/>
        </w:rPr>
        <w:t>💡 解析：办好中国的事情关键在党，实现中华民族伟大复兴关键在党。两者关键都在党。</w:t>
      </w:r>
    </w:p>
    <w:p w14:paraId="621EA584">
      <w:pPr>
        <w:spacing w:before="120" w:after="40"/>
      </w:pPr>
      <w:r>
        <w:rPr>
          <w:b/>
          <w:sz w:val="22"/>
        </w:rPr>
        <w:t>326.判断题（1分）</w:t>
      </w:r>
    </w:p>
    <w:p w14:paraId="63E81803">
      <w:pPr>
        <w:spacing w:before="20" w:after="40"/>
        <w:ind w:left="283"/>
      </w:pPr>
      <w:r>
        <w:rPr>
          <w:sz w:val="22"/>
        </w:rPr>
        <w:t>党的二十大报告指出，教育、科技、人才是全面建设社会主义现代化国家的基础性、战略性支撑。必须坚持创新是第一生产力、科技是第一资源、人才是第一动力。</w:t>
      </w:r>
    </w:p>
    <w:p w14:paraId="1E5EC07D">
      <w:pPr>
        <w:spacing w:before="20" w:after="40"/>
        <w:ind w:left="283"/>
      </w:pPr>
      <w:r>
        <w:rPr>
          <w:b/>
          <w:color w:val="CC0000"/>
          <w:sz w:val="22"/>
        </w:rPr>
        <w:t>❌ 正确答案：错</w:t>
      </w:r>
    </w:p>
    <w:p w14:paraId="3C1D7579">
      <w:pPr>
        <w:spacing w:before="0" w:after="80"/>
        <w:ind w:left="283"/>
      </w:pPr>
      <w:r>
        <w:rPr>
          <w:i/>
          <w:color w:val="666666"/>
          <w:sz w:val="20"/>
        </w:rPr>
        <w:t>💡 解析：二十大报告原文是：坚持"科技是第一生产力、人才是第一资源、创新是第一动力"。此题混淆了对应关系。</w:t>
      </w:r>
    </w:p>
    <w:p w14:paraId="653B484C">
      <w:pPr>
        <w:spacing w:before="120" w:after="40"/>
      </w:pPr>
      <w:r>
        <w:rPr>
          <w:b/>
          <w:sz w:val="22"/>
        </w:rPr>
        <w:t>327.判断题（1分）</w:t>
      </w:r>
    </w:p>
    <w:p w14:paraId="26640E25">
      <w:pPr>
        <w:spacing w:before="20" w:after="40"/>
        <w:ind w:left="283"/>
      </w:pPr>
      <w:r>
        <w:rPr>
          <w:sz w:val="22"/>
        </w:rPr>
        <w:t>党的二十大报告指出，必须完整、准确、全面贯彻新发展理念，坚持社会主义市场经济改革方向，坚持高水平对外开放，加快构建以国内大循环为主体、国内国际双循环相互促进的新发展格局。</w:t>
      </w:r>
    </w:p>
    <w:p w14:paraId="4D365084">
      <w:pPr>
        <w:spacing w:before="20" w:after="40"/>
        <w:ind w:left="283"/>
      </w:pPr>
      <w:r>
        <w:rPr>
          <w:b/>
          <w:color w:val="008000"/>
          <w:sz w:val="22"/>
        </w:rPr>
        <w:t>✅ 正确答案：对</w:t>
      </w:r>
    </w:p>
    <w:p w14:paraId="781BF9FC">
      <w:pPr>
        <w:spacing w:before="120" w:after="40"/>
      </w:pPr>
      <w:r>
        <w:rPr>
          <w:b/>
          <w:sz w:val="22"/>
        </w:rPr>
        <w:t>328.判断题（1分）</w:t>
      </w:r>
    </w:p>
    <w:p w14:paraId="6DB533F1">
      <w:pPr>
        <w:spacing w:before="20" w:after="40"/>
        <w:ind w:left="283"/>
      </w:pPr>
      <w:r>
        <w:rPr>
          <w:sz w:val="22"/>
        </w:rPr>
        <w:t>以邓小平同志为主要代表的中国共产党人旗帜鲜明地提出"走中国特色社会主义道路"重大命题，党以经济建设为中心解放和发展社会生产力，创造性使用"小康社会"这个重大概念，首次提出了"中国式的现代化"。</w:t>
      </w:r>
    </w:p>
    <w:p w14:paraId="1FCA8A57">
      <w:pPr>
        <w:spacing w:before="20" w:after="40"/>
        <w:ind w:left="283"/>
      </w:pPr>
      <w:r>
        <w:rPr>
          <w:b/>
          <w:color w:val="008000"/>
          <w:sz w:val="22"/>
        </w:rPr>
        <w:t>✅ 正确答案：对</w:t>
      </w:r>
    </w:p>
    <w:p w14:paraId="3CC99186">
      <w:pPr>
        <w:spacing w:before="120" w:after="40"/>
      </w:pPr>
      <w:r>
        <w:rPr>
          <w:b/>
          <w:sz w:val="22"/>
        </w:rPr>
        <w:t>329.判断题（1分）</w:t>
      </w:r>
    </w:p>
    <w:p w14:paraId="176181F5">
      <w:pPr>
        <w:spacing w:before="20" w:after="40"/>
        <w:ind w:left="283"/>
      </w:pPr>
      <w:r>
        <w:rPr>
          <w:sz w:val="22"/>
        </w:rPr>
        <w:t>党内法规既是管党治党的重要依据，也是建设社会主义法治国家的有力保障。</w:t>
      </w:r>
    </w:p>
    <w:p w14:paraId="4A956B80">
      <w:pPr>
        <w:spacing w:before="20" w:after="40"/>
        <w:ind w:left="283"/>
      </w:pPr>
      <w:r>
        <w:rPr>
          <w:b/>
          <w:color w:val="008000"/>
          <w:sz w:val="22"/>
        </w:rPr>
        <w:t>✅ 正确答案：对</w:t>
      </w:r>
    </w:p>
    <w:p w14:paraId="31D54CA7">
      <w:pPr>
        <w:spacing w:before="120" w:after="40"/>
      </w:pPr>
      <w:r>
        <w:rPr>
          <w:b/>
          <w:sz w:val="22"/>
        </w:rPr>
        <w:t>330.判断题（1分）</w:t>
      </w:r>
    </w:p>
    <w:p w14:paraId="52B84FB6">
      <w:pPr>
        <w:spacing w:before="20" w:after="40"/>
        <w:ind w:left="283"/>
      </w:pPr>
      <w:r>
        <w:rPr>
          <w:sz w:val="22"/>
        </w:rPr>
        <w:t>进入新发展阶段意味着我国已经走出了社会主义初级阶段、进入了社会主义的更高阶段。</w:t>
      </w:r>
    </w:p>
    <w:p w14:paraId="32522950">
      <w:pPr>
        <w:spacing w:before="20" w:after="40"/>
        <w:ind w:left="283"/>
      </w:pPr>
      <w:r>
        <w:rPr>
          <w:b/>
          <w:color w:val="CC0000"/>
          <w:sz w:val="22"/>
        </w:rPr>
        <w:t>❌ 正确答案：错</w:t>
      </w:r>
    </w:p>
    <w:p w14:paraId="4922786D">
      <w:pPr>
        <w:spacing w:before="0" w:after="80"/>
        <w:ind w:left="283"/>
      </w:pPr>
      <w:r>
        <w:rPr>
          <w:i/>
          <w:color w:val="666666"/>
          <w:sz w:val="20"/>
        </w:rPr>
        <w:t>💡 解析：进入新发展阶段并不意味着我国已经走出社会主义初级阶段。我国仍处于并将长期处于社会主义初级阶段。</w:t>
      </w:r>
    </w:p>
    <w:p w14:paraId="62E52423">
      <w:pPr>
        <w:rPr>
          <w:color w:val="AAAAAA"/>
        </w:rPr>
      </w:pPr>
      <w:r>
        <w:rPr>
          <w:color w:val="AAAAAA"/>
        </w:rPr>
        <w:t>──────────────────────────────────────────────────</w:t>
      </w:r>
    </w:p>
    <w:p w14:paraId="458A9D03">
      <w:pPr>
        <w:rPr>
          <w:color w:val="AAAAAA"/>
        </w:rPr>
      </w:pPr>
    </w:p>
    <w:p w14:paraId="1F3142C6">
      <w:pPr>
        <w:rPr>
          <w:color w:val="AAAAAA"/>
        </w:rPr>
      </w:pPr>
      <w:bookmarkStart w:id="0" w:name="_GoBack"/>
      <w:bookmarkEnd w:id="0"/>
    </w:p>
    <w:p w14:paraId="1681E9D7">
      <w:pPr>
        <w:pStyle w:val="4"/>
      </w:pPr>
      <w:r>
        <w:rPr>
          <w:sz w:val="30"/>
        </w:rPr>
        <w:t>第二部分：第10讲（第187~251题）</w:t>
      </w:r>
    </w:p>
    <w:p w14:paraId="15CE359C">
      <w:r>
        <w:rPr>
          <w:color w:val="666666"/>
          <w:sz w:val="20"/>
        </w:rPr>
        <w:t>共 65 题，其中需订正 18 题</w:t>
      </w:r>
    </w:p>
    <w:p w14:paraId="717760DC">
      <w:pPr>
        <w:spacing w:before="120" w:after="40"/>
      </w:pPr>
      <w:r>
        <w:rPr>
          <w:b/>
          <w:sz w:val="22"/>
        </w:rPr>
        <w:t>187.判断题（1分）</w:t>
      </w:r>
    </w:p>
    <w:p w14:paraId="155F6F53">
      <w:pPr>
        <w:spacing w:before="20" w:after="40"/>
        <w:ind w:left="283"/>
      </w:pPr>
      <w:r>
        <w:rPr>
          <w:sz w:val="22"/>
        </w:rPr>
        <w:t>核心价值观是一个国家共同的思想道德基础。</w:t>
      </w:r>
    </w:p>
    <w:p w14:paraId="61B95779">
      <w:pPr>
        <w:spacing w:before="20" w:after="40"/>
        <w:ind w:left="283"/>
      </w:pPr>
      <w:r>
        <w:rPr>
          <w:b/>
          <w:color w:val="008000"/>
          <w:sz w:val="22"/>
        </w:rPr>
        <w:t>✅ 正确答案：对</w:t>
      </w:r>
    </w:p>
    <w:p w14:paraId="142A8DA0">
      <w:pPr>
        <w:spacing w:before="120" w:after="40"/>
      </w:pPr>
      <w:r>
        <w:rPr>
          <w:b/>
          <w:sz w:val="22"/>
        </w:rPr>
        <w:t>188.判断题（1分）</w:t>
      </w:r>
    </w:p>
    <w:p w14:paraId="09828453">
      <w:pPr>
        <w:spacing w:before="20" w:after="40"/>
        <w:ind w:left="283"/>
      </w:pPr>
      <w:r>
        <w:rPr>
          <w:sz w:val="22"/>
        </w:rPr>
        <w:t>坚持以党的旗帜为旗帜、以党的方向为方向、以党的意志为意志，实现全党思想上统一、政治上团结、行动上一致，切实把党中央重大决策部署落实到改革发展稳定、内政外交国防、治党治国治军等各个方面。</w:t>
      </w:r>
    </w:p>
    <w:p w14:paraId="09A80FE6">
      <w:pPr>
        <w:spacing w:before="20" w:after="40"/>
        <w:ind w:left="283"/>
      </w:pPr>
      <w:r>
        <w:rPr>
          <w:b/>
          <w:color w:val="008000"/>
          <w:sz w:val="22"/>
        </w:rPr>
        <w:t>✅ 正确答案：对</w:t>
      </w:r>
    </w:p>
    <w:p w14:paraId="4E99B6E5">
      <w:pPr>
        <w:spacing w:before="120" w:after="40"/>
      </w:pPr>
      <w:r>
        <w:rPr>
          <w:b/>
          <w:sz w:val="22"/>
        </w:rPr>
        <w:t>189.判断题（1分）</w:t>
      </w:r>
    </w:p>
    <w:p w14:paraId="2791596E">
      <w:pPr>
        <w:spacing w:before="20" w:after="40"/>
        <w:ind w:left="283"/>
      </w:pPr>
      <w:r>
        <w:rPr>
          <w:sz w:val="22"/>
        </w:rPr>
        <w:t>保证党对军队绝对领导，关系我军性质和宗旨、关系社会主义前途命运、关系党和国家长治久安，是我军的立军之本和建军之魂。</w:t>
      </w:r>
    </w:p>
    <w:p w14:paraId="0E2A837D">
      <w:pPr>
        <w:spacing w:before="20" w:after="40"/>
        <w:ind w:left="283"/>
      </w:pPr>
      <w:r>
        <w:rPr>
          <w:b/>
          <w:color w:val="008000"/>
          <w:sz w:val="22"/>
        </w:rPr>
        <w:t>✅ 正确答案：对</w:t>
      </w:r>
    </w:p>
    <w:p w14:paraId="519F4359">
      <w:pPr>
        <w:spacing w:before="120" w:after="40"/>
      </w:pPr>
      <w:r>
        <w:rPr>
          <w:b/>
          <w:sz w:val="22"/>
        </w:rPr>
        <w:t>190.判断题（1分）</w:t>
      </w:r>
    </w:p>
    <w:p w14:paraId="4C5C6EDB">
      <w:pPr>
        <w:spacing w:before="20" w:after="40"/>
        <w:ind w:left="283"/>
      </w:pPr>
      <w:r>
        <w:rPr>
          <w:sz w:val="22"/>
        </w:rPr>
        <w:t>坚持精准脱贫，必须重点解决好深度贫困问题，加强东西部扶贫协作和对口支援，做好中央单位定点帮扶。</w:t>
      </w:r>
    </w:p>
    <w:p w14:paraId="5103C484">
      <w:pPr>
        <w:spacing w:before="20" w:after="40"/>
        <w:ind w:left="283"/>
      </w:pPr>
      <w:r>
        <w:rPr>
          <w:b/>
          <w:color w:val="008000"/>
          <w:sz w:val="22"/>
        </w:rPr>
        <w:t>✅ 正确答案：对</w:t>
      </w:r>
    </w:p>
    <w:p w14:paraId="34609046">
      <w:pPr>
        <w:spacing w:before="120" w:after="40"/>
      </w:pPr>
      <w:r>
        <w:rPr>
          <w:b/>
          <w:sz w:val="22"/>
        </w:rPr>
        <w:t>191.判断题（1分）</w:t>
      </w:r>
    </w:p>
    <w:p w14:paraId="443FD229">
      <w:pPr>
        <w:spacing w:before="20" w:after="40"/>
        <w:ind w:left="283"/>
      </w:pPr>
      <w:r>
        <w:rPr>
          <w:sz w:val="22"/>
        </w:rPr>
        <w:t>在经济全球化和信息网络化的条件下，不同意识形态的斗争会逐渐淡化甚至消亡。</w:t>
      </w:r>
    </w:p>
    <w:p w14:paraId="7B8D7C8D">
      <w:pPr>
        <w:spacing w:before="20" w:after="40"/>
        <w:ind w:left="283"/>
      </w:pPr>
      <w:r>
        <w:rPr>
          <w:b/>
          <w:color w:val="CC0000"/>
          <w:sz w:val="22"/>
        </w:rPr>
        <w:t>❌ 正确答案：错</w:t>
      </w:r>
    </w:p>
    <w:p w14:paraId="03A0CD61">
      <w:pPr>
        <w:spacing w:before="0" w:after="80"/>
        <w:ind w:left="283"/>
      </w:pPr>
      <w:r>
        <w:rPr>
          <w:i/>
          <w:color w:val="666666"/>
          <w:sz w:val="20"/>
        </w:rPr>
        <w:t>💡 解析：意识形态领域的斗争不会因经济全球化和信息网络化而淡化消亡，反而更加复杂尖锐。</w:t>
      </w:r>
    </w:p>
    <w:p w14:paraId="4BB96179">
      <w:pPr>
        <w:spacing w:before="120" w:after="40"/>
      </w:pPr>
      <w:r>
        <w:rPr>
          <w:b/>
          <w:sz w:val="22"/>
        </w:rPr>
        <w:t>192.判断题（1分）</w:t>
      </w:r>
    </w:p>
    <w:p w14:paraId="4ACFA037">
      <w:pPr>
        <w:spacing w:before="20" w:after="40"/>
        <w:ind w:left="283"/>
      </w:pPr>
      <w:r>
        <w:rPr>
          <w:sz w:val="22"/>
        </w:rPr>
        <w:t>改善民生要坚持尽力而为和量力而行的统一。</w:t>
      </w:r>
    </w:p>
    <w:p w14:paraId="5D6F1346">
      <w:pPr>
        <w:spacing w:before="20" w:after="40"/>
        <w:ind w:left="283"/>
      </w:pPr>
      <w:r>
        <w:rPr>
          <w:b/>
          <w:color w:val="008000"/>
          <w:sz w:val="22"/>
        </w:rPr>
        <w:t>✅ 正确答案：对</w:t>
      </w:r>
    </w:p>
    <w:p w14:paraId="075A68EB">
      <w:pPr>
        <w:spacing w:before="120" w:after="40"/>
      </w:pPr>
      <w:r>
        <w:rPr>
          <w:b/>
          <w:sz w:val="22"/>
        </w:rPr>
        <w:t>193.判断题（1分）</w:t>
      </w:r>
    </w:p>
    <w:p w14:paraId="68E597EC">
      <w:pPr>
        <w:spacing w:before="20" w:after="40"/>
        <w:ind w:left="283"/>
      </w:pPr>
      <w:r>
        <w:rPr>
          <w:sz w:val="22"/>
        </w:rPr>
        <w:t>新型国际关系要求国家间既要开展对话合作，又要进行对抗竞争。</w:t>
      </w:r>
    </w:p>
    <w:p w14:paraId="51DA5BFD">
      <w:pPr>
        <w:spacing w:before="20" w:after="40"/>
        <w:ind w:left="283"/>
      </w:pPr>
      <w:r>
        <w:rPr>
          <w:b/>
          <w:color w:val="CC0000"/>
          <w:sz w:val="22"/>
        </w:rPr>
        <w:t>❌ 正确答案：错</w:t>
      </w:r>
    </w:p>
    <w:p w14:paraId="692F82FF">
      <w:pPr>
        <w:spacing w:before="0" w:after="80"/>
        <w:ind w:left="283"/>
      </w:pPr>
      <w:r>
        <w:rPr>
          <w:i/>
          <w:color w:val="666666"/>
          <w:sz w:val="20"/>
        </w:rPr>
        <w:t>💡 解析：新型国际关系强调的是合作共赢，摒弃对抗竞争。核心是"对话而不对抗、结伴而不结盟"。</w:t>
      </w:r>
    </w:p>
    <w:p w14:paraId="276EEBC2">
      <w:pPr>
        <w:spacing w:before="120" w:after="40"/>
      </w:pPr>
      <w:r>
        <w:rPr>
          <w:b/>
          <w:sz w:val="22"/>
        </w:rPr>
        <w:t>194.判断题（1分）</w:t>
      </w:r>
    </w:p>
    <w:p w14:paraId="17E9B36D">
      <w:pPr>
        <w:spacing w:before="20" w:after="40"/>
        <w:ind w:left="283"/>
      </w:pPr>
      <w:r>
        <w:rPr>
          <w:sz w:val="22"/>
        </w:rPr>
        <w:t>如期实现建军一百年奋斗目标，加快把人民军队建成世界一流军队，是全面建设社会主义现代化国家的战略要求。</w:t>
      </w:r>
    </w:p>
    <w:p w14:paraId="25970DE6">
      <w:pPr>
        <w:spacing w:before="20" w:after="40"/>
        <w:ind w:left="283"/>
      </w:pPr>
      <w:r>
        <w:rPr>
          <w:b/>
          <w:color w:val="008000"/>
          <w:sz w:val="22"/>
        </w:rPr>
        <w:t>✅ 正确答案：对</w:t>
      </w:r>
    </w:p>
    <w:p w14:paraId="2E2EAE8B">
      <w:pPr>
        <w:spacing w:before="120" w:after="40"/>
      </w:pPr>
      <w:r>
        <w:rPr>
          <w:b/>
          <w:sz w:val="22"/>
        </w:rPr>
        <w:t>195.判断题（1分）</w:t>
      </w:r>
    </w:p>
    <w:p w14:paraId="7381E2DC">
      <w:pPr>
        <w:spacing w:before="20" w:after="40"/>
        <w:ind w:left="283"/>
      </w:pPr>
      <w:r>
        <w:rPr>
          <w:sz w:val="22"/>
        </w:rPr>
        <w:t>绿色发展是永续发展的必要条件。</w:t>
      </w:r>
    </w:p>
    <w:p w14:paraId="3A9E8200">
      <w:pPr>
        <w:spacing w:before="20" w:after="40"/>
        <w:ind w:left="283"/>
      </w:pPr>
      <w:r>
        <w:rPr>
          <w:b/>
          <w:color w:val="008000"/>
          <w:sz w:val="22"/>
        </w:rPr>
        <w:t>✅ 正确答案：对</w:t>
      </w:r>
    </w:p>
    <w:p w14:paraId="5CCC5ABF">
      <w:pPr>
        <w:spacing w:before="120" w:after="40"/>
      </w:pPr>
      <w:r>
        <w:rPr>
          <w:b/>
          <w:sz w:val="22"/>
        </w:rPr>
        <w:t>196.判断题（1分）</w:t>
      </w:r>
    </w:p>
    <w:p w14:paraId="2205929F">
      <w:pPr>
        <w:spacing w:before="20" w:after="40"/>
        <w:ind w:left="283"/>
      </w:pPr>
      <w:r>
        <w:rPr>
          <w:sz w:val="22"/>
        </w:rPr>
        <w:t>消除贫困，改善民生、逐步实现共同富裕，是社会主义的本质要求。</w:t>
      </w:r>
    </w:p>
    <w:p w14:paraId="5B728AB7">
      <w:pPr>
        <w:spacing w:before="20" w:after="40"/>
        <w:ind w:left="283"/>
      </w:pPr>
      <w:r>
        <w:rPr>
          <w:b/>
          <w:color w:val="008000"/>
          <w:sz w:val="22"/>
        </w:rPr>
        <w:t>✅ 正确答案：对</w:t>
      </w:r>
    </w:p>
    <w:p w14:paraId="04313813">
      <w:pPr>
        <w:spacing w:before="120" w:after="40"/>
      </w:pPr>
      <w:r>
        <w:rPr>
          <w:b/>
          <w:sz w:val="22"/>
        </w:rPr>
        <w:t>197.判断题（1分）</w:t>
      </w:r>
    </w:p>
    <w:p w14:paraId="2CD73A91">
      <w:pPr>
        <w:spacing w:before="20" w:after="40"/>
        <w:ind w:left="283"/>
      </w:pPr>
      <w:r>
        <w:rPr>
          <w:sz w:val="22"/>
        </w:rPr>
        <w:t>社区是党和政府联系、服务居民群众的"最后一公里"，社区服务和管理能力越强，社会治理的基础就越实。</w:t>
      </w:r>
    </w:p>
    <w:p w14:paraId="0148685B">
      <w:pPr>
        <w:spacing w:before="20" w:after="40"/>
        <w:ind w:left="283"/>
      </w:pPr>
      <w:r>
        <w:rPr>
          <w:b/>
          <w:color w:val="008000"/>
          <w:sz w:val="22"/>
        </w:rPr>
        <w:t>✅ 正确答案：对</w:t>
      </w:r>
    </w:p>
    <w:p w14:paraId="02924207">
      <w:pPr>
        <w:spacing w:before="120" w:after="40"/>
      </w:pPr>
      <w:r>
        <w:rPr>
          <w:b/>
          <w:sz w:val="22"/>
        </w:rPr>
        <w:t>198.判断题（1分）</w:t>
      </w:r>
    </w:p>
    <w:p w14:paraId="48D9C6E1">
      <w:pPr>
        <w:spacing w:before="20" w:after="40"/>
        <w:ind w:left="283"/>
      </w:pPr>
      <w:r>
        <w:rPr>
          <w:sz w:val="22"/>
        </w:rPr>
        <w:t>习近平新时代中国特色社会主义思想为全面从严治党、把党建设成为中国特色社会主义事业的坚强领导核心提供了强大思想武器。</w:t>
      </w:r>
    </w:p>
    <w:p w14:paraId="34B57EDF">
      <w:pPr>
        <w:spacing w:before="20" w:after="40"/>
        <w:ind w:left="283"/>
      </w:pPr>
      <w:r>
        <w:rPr>
          <w:b/>
          <w:color w:val="008000"/>
          <w:sz w:val="22"/>
        </w:rPr>
        <w:t>✅ 正确答案：对</w:t>
      </w:r>
    </w:p>
    <w:p w14:paraId="6B4F0B7C">
      <w:pPr>
        <w:spacing w:before="120" w:after="40"/>
      </w:pPr>
      <w:r>
        <w:rPr>
          <w:b/>
          <w:sz w:val="22"/>
        </w:rPr>
        <w:t>199.判断题（1分）</w:t>
      </w:r>
    </w:p>
    <w:p w14:paraId="4437DB9F">
      <w:pPr>
        <w:spacing w:before="20" w:after="40"/>
        <w:ind w:left="283"/>
      </w:pPr>
      <w:r>
        <w:rPr>
          <w:sz w:val="22"/>
        </w:rPr>
        <w:t>实现伟大梦想，必须进行具有许多新的历史特点的伟大工程。</w:t>
      </w:r>
    </w:p>
    <w:p w14:paraId="63340E85">
      <w:pPr>
        <w:spacing w:before="20" w:after="40"/>
        <w:ind w:left="283"/>
      </w:pPr>
      <w:r>
        <w:rPr>
          <w:b/>
          <w:color w:val="CC0000"/>
          <w:sz w:val="22"/>
        </w:rPr>
        <w:t>❌ 正确答案：错</w:t>
      </w:r>
    </w:p>
    <w:p w14:paraId="52B837DD">
      <w:pPr>
        <w:spacing w:before="0" w:after="80"/>
        <w:ind w:left="283"/>
      </w:pPr>
      <w:r>
        <w:rPr>
          <w:i/>
          <w:color w:val="666666"/>
          <w:sz w:val="20"/>
        </w:rPr>
        <w:t>💡 解析：习近平在十九大报告中指出：实现伟大梦想，必须进行具有许多新的历史特点的伟大斗争。是"伟大斗争"，不是"伟大工程"。伟大工程是指党的建设。</w:t>
      </w:r>
    </w:p>
    <w:p w14:paraId="438F4B8F">
      <w:pPr>
        <w:spacing w:before="120" w:after="40"/>
      </w:pPr>
      <w:r>
        <w:rPr>
          <w:b/>
          <w:sz w:val="22"/>
        </w:rPr>
        <w:t>200.判断题（1分）</w:t>
      </w:r>
    </w:p>
    <w:p w14:paraId="1EC819C2">
      <w:pPr>
        <w:spacing w:before="20" w:after="40"/>
        <w:ind w:left="283"/>
      </w:pPr>
      <w:r>
        <w:rPr>
          <w:sz w:val="22"/>
        </w:rPr>
        <w:t>生态环境没有替代品，用之不觉，失之难存。</w:t>
      </w:r>
    </w:p>
    <w:p w14:paraId="71A9C63E">
      <w:pPr>
        <w:spacing w:before="20" w:after="40"/>
        <w:ind w:left="283"/>
      </w:pPr>
      <w:r>
        <w:rPr>
          <w:b/>
          <w:color w:val="008000"/>
          <w:sz w:val="22"/>
        </w:rPr>
        <w:t>✅ 正确答案：对</w:t>
      </w:r>
    </w:p>
    <w:p w14:paraId="1D000EF2">
      <w:pPr>
        <w:spacing w:before="120" w:after="40"/>
      </w:pPr>
      <w:r>
        <w:rPr>
          <w:b/>
          <w:sz w:val="22"/>
        </w:rPr>
        <w:t>201.判断题（1分）</w:t>
      </w:r>
    </w:p>
    <w:p w14:paraId="0F228700">
      <w:pPr>
        <w:spacing w:before="20" w:after="40"/>
        <w:ind w:left="283"/>
      </w:pPr>
      <w:r>
        <w:rPr>
          <w:sz w:val="22"/>
        </w:rPr>
        <w:t>"一国两制"是一项前无古人的开创性事业，是中国为国际社会解决类似问题提供的一个新思路新方案，是中华民族为世界和平与发展作出的新贡献。</w:t>
      </w:r>
    </w:p>
    <w:p w14:paraId="0D5E6A4E">
      <w:pPr>
        <w:spacing w:before="20" w:after="40"/>
        <w:ind w:left="283"/>
      </w:pPr>
      <w:r>
        <w:rPr>
          <w:b/>
          <w:color w:val="008000"/>
          <w:sz w:val="22"/>
        </w:rPr>
        <w:t>✅ 正确答案：对</w:t>
      </w:r>
    </w:p>
    <w:p w14:paraId="37F0C800">
      <w:pPr>
        <w:spacing w:before="120" w:after="40"/>
      </w:pPr>
      <w:r>
        <w:rPr>
          <w:b/>
          <w:sz w:val="22"/>
        </w:rPr>
        <w:t>202.判断题（1分）</w:t>
      </w:r>
    </w:p>
    <w:p w14:paraId="099229C3">
      <w:pPr>
        <w:spacing w:before="20" w:after="40"/>
        <w:ind w:left="283"/>
      </w:pPr>
      <w:r>
        <w:rPr>
          <w:sz w:val="22"/>
        </w:rPr>
        <w:t>实现国家统一，就是中华民族近代以来最伟大的梦想。</w:t>
      </w:r>
    </w:p>
    <w:p w14:paraId="105D5D8E">
      <w:pPr>
        <w:spacing w:before="20" w:after="40"/>
        <w:ind w:left="283"/>
      </w:pPr>
      <w:r>
        <w:rPr>
          <w:b/>
          <w:color w:val="CC0000"/>
          <w:sz w:val="22"/>
        </w:rPr>
        <w:t>❌ 正确答案：错</w:t>
      </w:r>
    </w:p>
    <w:p w14:paraId="015C5940">
      <w:pPr>
        <w:spacing w:before="0" w:after="80"/>
        <w:ind w:left="283"/>
      </w:pPr>
      <w:r>
        <w:rPr>
          <w:i/>
          <w:color w:val="666666"/>
          <w:sz w:val="20"/>
        </w:rPr>
        <w:t>💡 解析：实现中华民族伟大复兴是近代以来最伟大的梦想。国家统一是民族复兴的重要内容，但不能等同。</w:t>
      </w:r>
    </w:p>
    <w:p w14:paraId="1291AC8C">
      <w:pPr>
        <w:spacing w:before="120" w:after="40"/>
      </w:pPr>
      <w:r>
        <w:rPr>
          <w:b/>
          <w:sz w:val="22"/>
        </w:rPr>
        <w:t>203.判断题（1分）</w:t>
      </w:r>
    </w:p>
    <w:p w14:paraId="65DD9167">
      <w:pPr>
        <w:spacing w:before="20" w:after="40"/>
        <w:ind w:left="283"/>
      </w:pPr>
      <w:r>
        <w:rPr>
          <w:sz w:val="22"/>
        </w:rPr>
        <w:t>民主专政是社会主义的生命，是全面建设社会主义现代化国家的应有之义。</w:t>
      </w:r>
    </w:p>
    <w:p w14:paraId="3D499925">
      <w:pPr>
        <w:spacing w:before="20" w:after="40"/>
        <w:ind w:left="283"/>
      </w:pPr>
      <w:r>
        <w:rPr>
          <w:b/>
          <w:color w:val="CC0000"/>
          <w:sz w:val="22"/>
        </w:rPr>
        <w:t>❌ 正确答案：错</w:t>
      </w:r>
    </w:p>
    <w:p w14:paraId="77AB0901">
      <w:pPr>
        <w:spacing w:before="0" w:after="80"/>
        <w:ind w:left="283"/>
      </w:pPr>
      <w:r>
        <w:rPr>
          <w:i/>
          <w:color w:val="666666"/>
          <w:sz w:val="20"/>
        </w:rPr>
        <w:t>💡 解析：人民民主是社会主义的生命。不是"民主专政"。</w:t>
      </w:r>
    </w:p>
    <w:p w14:paraId="17BA818F">
      <w:pPr>
        <w:spacing w:before="120" w:after="40"/>
      </w:pPr>
      <w:r>
        <w:rPr>
          <w:b/>
          <w:sz w:val="22"/>
        </w:rPr>
        <w:t>204.判断题（1分）</w:t>
      </w:r>
    </w:p>
    <w:p w14:paraId="5D0E09F6">
      <w:pPr>
        <w:spacing w:before="20" w:after="40"/>
        <w:ind w:left="283"/>
      </w:pPr>
      <w:r>
        <w:rPr>
          <w:sz w:val="22"/>
        </w:rPr>
        <w:t>构建人类命运共同体思想，在政治方面要走对话而不对抗、结伴而不结盟的国与国交往新路。</w:t>
      </w:r>
    </w:p>
    <w:p w14:paraId="44804BDB">
      <w:pPr>
        <w:spacing w:before="20" w:after="40"/>
        <w:ind w:left="283"/>
      </w:pPr>
      <w:r>
        <w:rPr>
          <w:b/>
          <w:color w:val="008000"/>
          <w:sz w:val="22"/>
        </w:rPr>
        <w:t>✅ 正确答案：对</w:t>
      </w:r>
    </w:p>
    <w:p w14:paraId="4204A44A">
      <w:pPr>
        <w:spacing w:before="120" w:after="40"/>
      </w:pPr>
      <w:r>
        <w:rPr>
          <w:b/>
          <w:sz w:val="22"/>
        </w:rPr>
        <w:t>205.判断题（1分）</w:t>
      </w:r>
    </w:p>
    <w:p w14:paraId="3D740F6C">
      <w:pPr>
        <w:spacing w:before="20" w:after="40"/>
        <w:ind w:left="283"/>
      </w:pPr>
      <w:r>
        <w:rPr>
          <w:sz w:val="22"/>
        </w:rPr>
        <w:t>实现中华民族伟大复兴，只是大陆人民的共同梦想。</w:t>
      </w:r>
    </w:p>
    <w:p w14:paraId="78651BB4">
      <w:pPr>
        <w:spacing w:before="20" w:after="40"/>
        <w:ind w:left="283"/>
      </w:pPr>
      <w:r>
        <w:rPr>
          <w:b/>
          <w:color w:val="CC0000"/>
          <w:sz w:val="22"/>
        </w:rPr>
        <w:t>❌ 正确答案：错</w:t>
      </w:r>
    </w:p>
    <w:p w14:paraId="09540FFB">
      <w:pPr>
        <w:spacing w:before="0" w:after="80"/>
        <w:ind w:left="283"/>
      </w:pPr>
      <w:r>
        <w:rPr>
          <w:i/>
          <w:color w:val="666666"/>
          <w:sz w:val="20"/>
        </w:rPr>
        <w:t>💡 解析：实现中华民族伟大复兴是海内外中华儿女的共同梦想，而不仅是大陆人民的梦想。</w:t>
      </w:r>
    </w:p>
    <w:p w14:paraId="6236564C">
      <w:pPr>
        <w:spacing w:before="120" w:after="40"/>
      </w:pPr>
      <w:r>
        <w:rPr>
          <w:b/>
          <w:sz w:val="22"/>
        </w:rPr>
        <w:t>206.判断题（1分）</w:t>
      </w:r>
    </w:p>
    <w:p w14:paraId="33F49348">
      <w:pPr>
        <w:spacing w:before="20" w:after="40"/>
        <w:ind w:left="283"/>
      </w:pPr>
      <w:r>
        <w:rPr>
          <w:sz w:val="22"/>
        </w:rPr>
        <w:t>全面贯彻落实总体国家安全观，要求统筹外部安全和内部安全，统筹国土安全和国民安全，统筹传统安全和非传统安全，统筹发展问题和安全问题，统筹自身安全和共同安全。</w:t>
      </w:r>
    </w:p>
    <w:p w14:paraId="50BD1AF3">
      <w:pPr>
        <w:spacing w:before="20" w:after="40"/>
        <w:ind w:left="283"/>
      </w:pPr>
      <w:r>
        <w:rPr>
          <w:b/>
          <w:color w:val="008000"/>
          <w:sz w:val="22"/>
        </w:rPr>
        <w:t>✅ 正确答案：对</w:t>
      </w:r>
    </w:p>
    <w:p w14:paraId="4775F84B">
      <w:pPr>
        <w:spacing w:before="120" w:after="40"/>
      </w:pPr>
      <w:r>
        <w:rPr>
          <w:b/>
          <w:sz w:val="22"/>
        </w:rPr>
        <w:t>207.判断题（1分）</w:t>
      </w:r>
    </w:p>
    <w:p w14:paraId="57804A07">
      <w:pPr>
        <w:spacing w:before="20" w:after="40"/>
        <w:ind w:left="283"/>
      </w:pPr>
      <w:r>
        <w:rPr>
          <w:sz w:val="22"/>
        </w:rPr>
        <w:t>"一国两制"中，"两制"是实行"一国"的前提和基础，"一国"从属和派生于"两制"，并统一于"两制"之内。</w:t>
      </w:r>
    </w:p>
    <w:p w14:paraId="41C66491">
      <w:pPr>
        <w:spacing w:before="20" w:after="40"/>
        <w:ind w:left="283"/>
      </w:pPr>
      <w:r>
        <w:rPr>
          <w:b/>
          <w:color w:val="CC0000"/>
          <w:sz w:val="22"/>
        </w:rPr>
        <w:t>❌ 正确答案：错</w:t>
      </w:r>
    </w:p>
    <w:p w14:paraId="3BBCC6B2">
      <w:pPr>
        <w:spacing w:before="0" w:after="80"/>
        <w:ind w:left="283"/>
      </w:pPr>
      <w:r>
        <w:rPr>
          <w:i/>
          <w:color w:val="666666"/>
          <w:sz w:val="20"/>
        </w:rPr>
        <w:t>💡 解析："一国"是实行"两制"的前提和基础，"两制"从属和派生于"一国"。关系说反了。</w:t>
      </w:r>
    </w:p>
    <w:p w14:paraId="28409B1A">
      <w:pPr>
        <w:spacing w:before="120" w:after="40"/>
      </w:pPr>
      <w:r>
        <w:rPr>
          <w:b/>
          <w:sz w:val="22"/>
        </w:rPr>
        <w:t>208.判断题（1分）</w:t>
      </w:r>
    </w:p>
    <w:p w14:paraId="4B8FF104">
      <w:pPr>
        <w:spacing w:before="20" w:after="40"/>
        <w:ind w:left="283"/>
      </w:pPr>
      <w:r>
        <w:rPr>
          <w:sz w:val="22"/>
        </w:rPr>
        <w:t>意识形态关乎旗帜、关乎道路、关乎国家政治安全，决定文化前进方向和道路。</w:t>
      </w:r>
    </w:p>
    <w:p w14:paraId="7B67AEE3">
      <w:pPr>
        <w:spacing w:before="20" w:after="40"/>
        <w:ind w:left="283"/>
      </w:pPr>
      <w:r>
        <w:rPr>
          <w:b/>
          <w:color w:val="008000"/>
          <w:sz w:val="22"/>
        </w:rPr>
        <w:t>✅ 正确答案：对</w:t>
      </w:r>
    </w:p>
    <w:p w14:paraId="7025DAAB">
      <w:pPr>
        <w:spacing w:before="120" w:after="40"/>
      </w:pPr>
      <w:r>
        <w:rPr>
          <w:b/>
          <w:sz w:val="22"/>
        </w:rPr>
        <w:t>209.判断题（1分）</w:t>
      </w:r>
    </w:p>
    <w:p w14:paraId="20F3F26F">
      <w:pPr>
        <w:spacing w:before="20" w:after="40"/>
        <w:ind w:left="283"/>
      </w:pPr>
      <w:r>
        <w:rPr>
          <w:sz w:val="22"/>
        </w:rPr>
        <w:t>"九二共识"表明大陆与台湾同属一个中国，两岸关系不是国与国关系。</w:t>
      </w:r>
    </w:p>
    <w:p w14:paraId="56290AAC">
      <w:pPr>
        <w:spacing w:before="20" w:after="40"/>
        <w:ind w:left="283"/>
      </w:pPr>
      <w:r>
        <w:rPr>
          <w:b/>
          <w:color w:val="008000"/>
          <w:sz w:val="22"/>
        </w:rPr>
        <w:t>✅ 正确答案：对</w:t>
      </w:r>
    </w:p>
    <w:p w14:paraId="4B7418D0">
      <w:pPr>
        <w:spacing w:before="120" w:after="40"/>
      </w:pPr>
      <w:r>
        <w:rPr>
          <w:b/>
          <w:sz w:val="22"/>
        </w:rPr>
        <w:t>210.判断题（1分）</w:t>
      </w:r>
    </w:p>
    <w:p w14:paraId="7BDE3502">
      <w:pPr>
        <w:spacing w:before="20" w:after="40"/>
        <w:ind w:left="283"/>
      </w:pPr>
      <w:r>
        <w:rPr>
          <w:sz w:val="22"/>
        </w:rPr>
        <w:t>每个国家、每个民族不分强弱、不分大小，其思想文化都应该得到承认和尊重。</w:t>
      </w:r>
    </w:p>
    <w:p w14:paraId="4BF939AA">
      <w:pPr>
        <w:spacing w:before="20" w:after="40"/>
        <w:ind w:left="283"/>
      </w:pPr>
      <w:r>
        <w:rPr>
          <w:b/>
          <w:color w:val="008000"/>
          <w:sz w:val="22"/>
        </w:rPr>
        <w:t>✅ 正确答案：对</w:t>
      </w:r>
    </w:p>
    <w:p w14:paraId="0424F99F">
      <w:pPr>
        <w:spacing w:before="120" w:after="40"/>
      </w:pPr>
      <w:r>
        <w:rPr>
          <w:b/>
          <w:sz w:val="22"/>
        </w:rPr>
        <w:t>211.判断题（1分）</w:t>
      </w:r>
    </w:p>
    <w:p w14:paraId="3D6D6764">
      <w:pPr>
        <w:spacing w:before="20" w:after="40"/>
        <w:ind w:left="283"/>
      </w:pPr>
      <w:r>
        <w:rPr>
          <w:sz w:val="22"/>
        </w:rPr>
        <w:t>在新时代的历史背景下，完成光荣艰巨的历史使命，战胜前进道路上的风险挑战，必须坚持和加强党对一切工作的领导。</w:t>
      </w:r>
    </w:p>
    <w:p w14:paraId="36F6BBFE">
      <w:pPr>
        <w:spacing w:before="20" w:after="40"/>
        <w:ind w:left="283"/>
      </w:pPr>
      <w:r>
        <w:rPr>
          <w:b/>
          <w:color w:val="008000"/>
          <w:sz w:val="22"/>
        </w:rPr>
        <w:t>✅ 正确答案：对</w:t>
      </w:r>
    </w:p>
    <w:p w14:paraId="19221DE6">
      <w:pPr>
        <w:spacing w:before="120" w:after="40"/>
      </w:pPr>
      <w:r>
        <w:rPr>
          <w:b/>
          <w:sz w:val="22"/>
        </w:rPr>
        <w:t>212.判断题（1分）</w:t>
      </w:r>
    </w:p>
    <w:p w14:paraId="47C2F8E7">
      <w:pPr>
        <w:spacing w:before="20" w:after="40"/>
        <w:ind w:left="283"/>
      </w:pPr>
      <w:r>
        <w:rPr>
          <w:sz w:val="22"/>
        </w:rPr>
        <w:t>"三大攻坚战"包括精准脱贫、污染防治、反腐败斗争。</w:t>
      </w:r>
    </w:p>
    <w:p w14:paraId="669055F9">
      <w:pPr>
        <w:spacing w:before="20" w:after="40"/>
        <w:ind w:left="283"/>
      </w:pPr>
      <w:r>
        <w:rPr>
          <w:b/>
          <w:color w:val="CC0000"/>
          <w:sz w:val="22"/>
        </w:rPr>
        <w:t>❌ 正确答案：错</w:t>
      </w:r>
    </w:p>
    <w:p w14:paraId="1074A425">
      <w:pPr>
        <w:spacing w:before="0" w:after="80"/>
        <w:ind w:left="283"/>
      </w:pPr>
      <w:r>
        <w:rPr>
          <w:i/>
          <w:color w:val="666666"/>
          <w:sz w:val="20"/>
        </w:rPr>
        <w:t>💡 解析：三大攻坚战是：防范化解重大风险、精准脱贫、污染防治。反腐败斗争不属于三大攻坚战。</w:t>
      </w:r>
    </w:p>
    <w:p w14:paraId="16D8CD9C">
      <w:pPr>
        <w:spacing w:before="120" w:after="40"/>
      </w:pPr>
      <w:r>
        <w:rPr>
          <w:b/>
          <w:sz w:val="22"/>
        </w:rPr>
        <w:t>213.判断题（1分）</w:t>
      </w:r>
    </w:p>
    <w:p w14:paraId="140B36E6">
      <w:pPr>
        <w:spacing w:before="20" w:after="40"/>
        <w:ind w:left="283"/>
      </w:pPr>
      <w:r>
        <w:rPr>
          <w:sz w:val="22"/>
        </w:rPr>
        <w:t>坚持"九二共识"、反对"台独"是两岸关系和平发展的政治基础，其核心是认同大陆和台湾同属一个中国。</w:t>
      </w:r>
    </w:p>
    <w:p w14:paraId="5DDDFA29">
      <w:pPr>
        <w:spacing w:before="20" w:after="40"/>
        <w:ind w:left="283"/>
      </w:pPr>
      <w:r>
        <w:rPr>
          <w:b/>
          <w:color w:val="008000"/>
          <w:sz w:val="22"/>
        </w:rPr>
        <w:t>✅ 正确答案：对</w:t>
      </w:r>
    </w:p>
    <w:p w14:paraId="55B3B891">
      <w:pPr>
        <w:spacing w:before="120" w:after="40"/>
      </w:pPr>
      <w:r>
        <w:rPr>
          <w:b/>
          <w:sz w:val="22"/>
        </w:rPr>
        <w:t>214.判断题（1分）</w:t>
      </w:r>
    </w:p>
    <w:p w14:paraId="23A753A4">
      <w:pPr>
        <w:spacing w:before="20" w:after="40"/>
        <w:ind w:left="283"/>
      </w:pPr>
      <w:r>
        <w:rPr>
          <w:sz w:val="22"/>
        </w:rPr>
        <w:t>全面贯彻习近平新时代中国特色社会主义思想，以组织体系建设为重点，着力培养忠诚干净担当的高素质干部。</w:t>
      </w:r>
    </w:p>
    <w:p w14:paraId="54520E90">
      <w:pPr>
        <w:spacing w:before="20" w:after="40"/>
        <w:ind w:left="283"/>
      </w:pPr>
      <w:r>
        <w:rPr>
          <w:b/>
          <w:color w:val="008000"/>
          <w:sz w:val="22"/>
        </w:rPr>
        <w:t>✅ 正确答案：对</w:t>
      </w:r>
    </w:p>
    <w:p w14:paraId="34B7703A">
      <w:pPr>
        <w:spacing w:before="120" w:after="40"/>
      </w:pPr>
      <w:r>
        <w:rPr>
          <w:b/>
          <w:sz w:val="22"/>
        </w:rPr>
        <w:t>215.判断题（1分）</w:t>
      </w:r>
    </w:p>
    <w:p w14:paraId="5AC60445">
      <w:pPr>
        <w:spacing w:before="20" w:after="40"/>
        <w:ind w:left="283"/>
      </w:pPr>
      <w:r>
        <w:rPr>
          <w:sz w:val="22"/>
        </w:rPr>
        <w:t>全党必须牢记，全面从严治党永远在路上，党的自我革命永远在路上，决不能有松劲歇脚、疲劳厌战的情绪。</w:t>
      </w:r>
    </w:p>
    <w:p w14:paraId="0639FC56">
      <w:pPr>
        <w:spacing w:before="20" w:after="40"/>
        <w:ind w:left="283"/>
      </w:pPr>
      <w:r>
        <w:rPr>
          <w:b/>
          <w:color w:val="008000"/>
          <w:sz w:val="22"/>
        </w:rPr>
        <w:t>✅ 正确答案：对</w:t>
      </w:r>
    </w:p>
    <w:p w14:paraId="6F37D4FC">
      <w:pPr>
        <w:spacing w:before="120" w:after="40"/>
      </w:pPr>
      <w:r>
        <w:rPr>
          <w:b/>
          <w:sz w:val="22"/>
        </w:rPr>
        <w:t>216.判断题（1分）</w:t>
      </w:r>
    </w:p>
    <w:p w14:paraId="345D9323">
      <w:pPr>
        <w:spacing w:before="20" w:after="40"/>
        <w:ind w:left="283"/>
      </w:pPr>
      <w:r>
        <w:rPr>
          <w:sz w:val="22"/>
        </w:rPr>
        <w:t>习近平强军思想是习近平新时代中国特色社会主义思想的重要组成部分，实现了党的军事指导理论的又一次与时俱进。</w:t>
      </w:r>
    </w:p>
    <w:p w14:paraId="486E4B69">
      <w:pPr>
        <w:spacing w:before="20" w:after="40"/>
        <w:ind w:left="283"/>
      </w:pPr>
      <w:r>
        <w:rPr>
          <w:b/>
          <w:color w:val="008000"/>
          <w:sz w:val="22"/>
        </w:rPr>
        <w:t>✅ 正确答案：对</w:t>
      </w:r>
    </w:p>
    <w:p w14:paraId="7A5B675F">
      <w:pPr>
        <w:spacing w:before="120" w:after="40"/>
      </w:pPr>
      <w:r>
        <w:rPr>
          <w:b/>
          <w:sz w:val="22"/>
        </w:rPr>
        <w:t>217.判断题（1分）</w:t>
      </w:r>
    </w:p>
    <w:p w14:paraId="59EA2999">
      <w:pPr>
        <w:spacing w:before="20" w:after="40"/>
        <w:ind w:left="283"/>
      </w:pPr>
      <w:r>
        <w:rPr>
          <w:sz w:val="22"/>
        </w:rPr>
        <w:t>尊重自然、顺应自然、利用自然，是全面建设社会主义现代化国家的内在要求。</w:t>
      </w:r>
    </w:p>
    <w:p w14:paraId="13C9FB65">
      <w:pPr>
        <w:spacing w:before="20" w:after="40"/>
        <w:ind w:left="283"/>
      </w:pPr>
      <w:r>
        <w:rPr>
          <w:b/>
          <w:color w:val="CC0000"/>
          <w:sz w:val="22"/>
        </w:rPr>
        <w:t>❌ 正确答案：错</w:t>
      </w:r>
    </w:p>
    <w:p w14:paraId="6C5FE6AE">
      <w:pPr>
        <w:spacing w:before="0" w:after="80"/>
        <w:ind w:left="283"/>
      </w:pPr>
      <w:r>
        <w:rPr>
          <w:i/>
          <w:color w:val="666666"/>
          <w:sz w:val="20"/>
        </w:rPr>
        <w:t>💡 解析：应该是"尊重自然、顺应自然、保护自然"，而非"利用自然"。二十大报告原文是"尊重自然、顺应自然、保护自然，是全面建设社会主义现代化国家的内在要求"。</w:t>
      </w:r>
    </w:p>
    <w:p w14:paraId="0A00FD26">
      <w:pPr>
        <w:spacing w:before="120" w:after="40"/>
      </w:pPr>
      <w:r>
        <w:rPr>
          <w:b/>
          <w:sz w:val="22"/>
        </w:rPr>
        <w:t>218.判断题（1分）</w:t>
      </w:r>
    </w:p>
    <w:p w14:paraId="7035D3A1">
      <w:pPr>
        <w:spacing w:before="20" w:after="40"/>
        <w:ind w:left="283"/>
      </w:pPr>
      <w:r>
        <w:rPr>
          <w:sz w:val="22"/>
        </w:rPr>
        <w:t>社会主义核心价值观等同于社会主义核心价值体系。</w:t>
      </w:r>
    </w:p>
    <w:p w14:paraId="70A4DEA1">
      <w:pPr>
        <w:spacing w:before="20" w:after="40"/>
        <w:ind w:left="283"/>
      </w:pPr>
      <w:r>
        <w:rPr>
          <w:b/>
          <w:color w:val="CC0000"/>
          <w:sz w:val="22"/>
        </w:rPr>
        <w:t>❌ 正确答案：错</w:t>
      </w:r>
    </w:p>
    <w:p w14:paraId="39FB3E78">
      <w:pPr>
        <w:spacing w:before="0" w:after="80"/>
        <w:ind w:left="283"/>
      </w:pPr>
      <w:r>
        <w:rPr>
          <w:i/>
          <w:color w:val="666666"/>
          <w:sz w:val="20"/>
        </w:rPr>
        <w:t>💡 解析：社会主义核心价值观是社会主义核心价值体系的高度凝练和集中表达，两者是不同层次的概念，不等同。</w:t>
      </w:r>
    </w:p>
    <w:p w14:paraId="541A66E9">
      <w:pPr>
        <w:spacing w:before="120" w:after="40"/>
      </w:pPr>
      <w:r>
        <w:rPr>
          <w:b/>
          <w:sz w:val="22"/>
        </w:rPr>
        <w:t>219.判断题（1分）</w:t>
      </w:r>
    </w:p>
    <w:p w14:paraId="19891DA1">
      <w:pPr>
        <w:spacing w:before="20" w:after="40"/>
        <w:ind w:left="283"/>
      </w:pPr>
      <w:r>
        <w:rPr>
          <w:sz w:val="22"/>
        </w:rPr>
        <w:t>党的十九大确立了力争到2035年基本实现国防和军队现代化，到本世纪中叶把人民军队全面建成世界一流军队的战略安排。</w:t>
      </w:r>
    </w:p>
    <w:p w14:paraId="12C136C6">
      <w:pPr>
        <w:spacing w:before="20" w:after="40"/>
        <w:ind w:left="283"/>
      </w:pPr>
      <w:r>
        <w:rPr>
          <w:b/>
          <w:color w:val="008000"/>
          <w:sz w:val="22"/>
        </w:rPr>
        <w:t>✅ 正确答案：对</w:t>
      </w:r>
    </w:p>
    <w:p w14:paraId="500D8BCF">
      <w:pPr>
        <w:spacing w:before="120" w:after="40"/>
      </w:pPr>
      <w:r>
        <w:rPr>
          <w:b/>
          <w:sz w:val="22"/>
        </w:rPr>
        <w:t>220.判断题（1分）</w:t>
      </w:r>
    </w:p>
    <w:p w14:paraId="0C6D394E">
      <w:pPr>
        <w:spacing w:before="20" w:after="40"/>
        <w:ind w:left="283"/>
      </w:pPr>
      <w:r>
        <w:rPr>
          <w:sz w:val="22"/>
        </w:rPr>
        <w:t>腐败是危害党的生命力和战斗力的最大毒瘤，反腐败是最彻底的自我革命。</w:t>
      </w:r>
    </w:p>
    <w:p w14:paraId="114B1357">
      <w:pPr>
        <w:spacing w:before="20" w:after="40"/>
        <w:ind w:left="283"/>
      </w:pPr>
      <w:r>
        <w:rPr>
          <w:b/>
          <w:color w:val="008000"/>
          <w:sz w:val="22"/>
        </w:rPr>
        <w:t>✅ 正确答案：对</w:t>
      </w:r>
    </w:p>
    <w:p w14:paraId="1ABB3F31">
      <w:pPr>
        <w:spacing w:before="120" w:after="40"/>
      </w:pPr>
      <w:r>
        <w:rPr>
          <w:b/>
          <w:sz w:val="22"/>
        </w:rPr>
        <w:t>221.判断题（1分）</w:t>
      </w:r>
    </w:p>
    <w:p w14:paraId="3D29A31E">
      <w:pPr>
        <w:spacing w:before="20" w:after="40"/>
        <w:ind w:left="283"/>
      </w:pPr>
      <w:r>
        <w:rPr>
          <w:sz w:val="22"/>
        </w:rPr>
        <w:t>任何危害国家主权安全，挑战中央权力和特别行政区基本法权威，利用香港、澳门对内地进行渗透破坏的活动，都是对底线的触碰，都是绝不能允许的。</w:t>
      </w:r>
    </w:p>
    <w:p w14:paraId="6FB0FC28">
      <w:pPr>
        <w:spacing w:before="20" w:after="40"/>
        <w:ind w:left="283"/>
      </w:pPr>
      <w:r>
        <w:rPr>
          <w:b/>
          <w:color w:val="008000"/>
          <w:sz w:val="22"/>
        </w:rPr>
        <w:t>✅ 正确答案：对</w:t>
      </w:r>
    </w:p>
    <w:p w14:paraId="129E80D7">
      <w:pPr>
        <w:spacing w:before="120" w:after="40"/>
      </w:pPr>
      <w:r>
        <w:rPr>
          <w:b/>
          <w:sz w:val="22"/>
        </w:rPr>
        <w:t>222.判断题（1分）</w:t>
      </w:r>
    </w:p>
    <w:p w14:paraId="70F4E201">
      <w:pPr>
        <w:spacing w:before="20" w:after="40"/>
        <w:ind w:left="283"/>
      </w:pPr>
      <w:r>
        <w:rPr>
          <w:sz w:val="22"/>
        </w:rPr>
        <w:t>"一国两制"是我国的一项基本国策。</w:t>
      </w:r>
    </w:p>
    <w:p w14:paraId="56E5A3B5">
      <w:pPr>
        <w:spacing w:before="20" w:after="40"/>
        <w:ind w:left="283"/>
      </w:pPr>
      <w:r>
        <w:rPr>
          <w:b/>
          <w:color w:val="008000"/>
          <w:sz w:val="22"/>
        </w:rPr>
        <w:t>✅ 正确答案：对</w:t>
      </w:r>
    </w:p>
    <w:p w14:paraId="0CDFA4E4">
      <w:pPr>
        <w:spacing w:before="120" w:after="40"/>
      </w:pPr>
      <w:r>
        <w:rPr>
          <w:b/>
          <w:sz w:val="22"/>
        </w:rPr>
        <w:t>223.判断题（1分）</w:t>
      </w:r>
    </w:p>
    <w:p w14:paraId="7799266E">
      <w:pPr>
        <w:spacing w:before="20" w:after="40"/>
        <w:ind w:left="283"/>
      </w:pPr>
      <w:r>
        <w:rPr>
          <w:sz w:val="22"/>
        </w:rPr>
        <w:t>作风优良是我军鲜明特色和政治优势。</w:t>
      </w:r>
    </w:p>
    <w:p w14:paraId="28B8D3AA">
      <w:pPr>
        <w:spacing w:before="20" w:after="40"/>
        <w:ind w:left="283"/>
      </w:pPr>
      <w:r>
        <w:rPr>
          <w:b/>
          <w:color w:val="008000"/>
          <w:sz w:val="22"/>
        </w:rPr>
        <w:t>✅ 正确答案：对</w:t>
      </w:r>
    </w:p>
    <w:p w14:paraId="398C0ACF">
      <w:pPr>
        <w:spacing w:before="120" w:after="40"/>
      </w:pPr>
      <w:r>
        <w:rPr>
          <w:b/>
          <w:sz w:val="22"/>
        </w:rPr>
        <w:t>224.判断题（1分）</w:t>
      </w:r>
    </w:p>
    <w:p w14:paraId="030276C4">
      <w:pPr>
        <w:spacing w:before="20" w:after="40"/>
        <w:ind w:left="283"/>
      </w:pPr>
      <w:r>
        <w:rPr>
          <w:sz w:val="22"/>
        </w:rPr>
        <w:t>社会治理是社会建设的重大任务，是国家治理的重要内容。</w:t>
      </w:r>
    </w:p>
    <w:p w14:paraId="748EECB6">
      <w:pPr>
        <w:spacing w:before="20" w:after="40"/>
        <w:ind w:left="283"/>
      </w:pPr>
      <w:r>
        <w:rPr>
          <w:b/>
          <w:color w:val="008000"/>
          <w:sz w:val="22"/>
        </w:rPr>
        <w:t>✅ 正确答案：对</w:t>
      </w:r>
    </w:p>
    <w:p w14:paraId="3071D5D9">
      <w:pPr>
        <w:spacing w:before="120" w:after="40"/>
      </w:pPr>
      <w:r>
        <w:rPr>
          <w:b/>
          <w:sz w:val="22"/>
        </w:rPr>
        <w:t>225.判断题（1分）</w:t>
      </w:r>
    </w:p>
    <w:p w14:paraId="3490B1B8">
      <w:pPr>
        <w:spacing w:before="20" w:after="40"/>
        <w:ind w:left="283"/>
      </w:pPr>
      <w:r>
        <w:rPr>
          <w:sz w:val="22"/>
        </w:rPr>
        <w:t>中国将继续发挥负责任大国作用，不断为完善全球治理贡献中国智慧和力量。</w:t>
      </w:r>
    </w:p>
    <w:p w14:paraId="4D1C392E">
      <w:pPr>
        <w:spacing w:before="20" w:after="40"/>
        <w:ind w:left="283"/>
      </w:pPr>
      <w:r>
        <w:rPr>
          <w:b/>
          <w:color w:val="008000"/>
          <w:sz w:val="22"/>
        </w:rPr>
        <w:t>✅ 正确答案：对</w:t>
      </w:r>
    </w:p>
    <w:p w14:paraId="67EE6250">
      <w:pPr>
        <w:spacing w:before="120" w:after="40"/>
      </w:pPr>
      <w:r>
        <w:rPr>
          <w:b/>
          <w:sz w:val="22"/>
        </w:rPr>
        <w:t>226.判断题（1分）</w:t>
      </w:r>
    </w:p>
    <w:p w14:paraId="6B3CBAA5">
      <w:pPr>
        <w:spacing w:before="20" w:after="40"/>
        <w:ind w:left="283"/>
      </w:pPr>
      <w:r>
        <w:rPr>
          <w:sz w:val="22"/>
        </w:rPr>
        <w:t>"和平统一、一国两制"的构想最早是针对香港问题提出来的。</w:t>
      </w:r>
    </w:p>
    <w:p w14:paraId="6E1CD46D">
      <w:pPr>
        <w:spacing w:before="20" w:after="40"/>
        <w:ind w:left="283"/>
      </w:pPr>
      <w:r>
        <w:rPr>
          <w:b/>
          <w:color w:val="CC0000"/>
          <w:sz w:val="22"/>
        </w:rPr>
        <w:t>❌ 正确答案：错</w:t>
      </w:r>
    </w:p>
    <w:p w14:paraId="74AF234A">
      <w:pPr>
        <w:spacing w:before="0" w:after="80"/>
        <w:ind w:left="283"/>
      </w:pPr>
      <w:r>
        <w:rPr>
          <w:i/>
          <w:color w:val="666666"/>
          <w:sz w:val="20"/>
        </w:rPr>
        <w:t>💡 解析："一国两制"构想最早是针对台湾问题提出来的，首先运用于解决香港问题。</w:t>
      </w:r>
    </w:p>
    <w:p w14:paraId="3DC79C66">
      <w:pPr>
        <w:spacing w:before="120" w:after="40"/>
      </w:pPr>
      <w:r>
        <w:rPr>
          <w:b/>
          <w:sz w:val="22"/>
        </w:rPr>
        <w:t>227.判断题（1分）</w:t>
      </w:r>
    </w:p>
    <w:p w14:paraId="2AAFCE0B">
      <w:pPr>
        <w:spacing w:before="20" w:after="40"/>
        <w:ind w:left="283"/>
      </w:pPr>
      <w:r>
        <w:rPr>
          <w:sz w:val="22"/>
        </w:rPr>
        <w:t>到中国共产党成立100周年时，我国将拥有高度的生态文明，开创人与自然和谐共生新境界。</w:t>
      </w:r>
    </w:p>
    <w:p w14:paraId="2170BCDF">
      <w:pPr>
        <w:spacing w:before="20" w:after="40"/>
        <w:ind w:left="283"/>
      </w:pPr>
      <w:r>
        <w:rPr>
          <w:b/>
          <w:color w:val="CC0000"/>
          <w:sz w:val="22"/>
        </w:rPr>
        <w:t>❌ 正确答案：错</w:t>
      </w:r>
    </w:p>
    <w:p w14:paraId="168B30AB">
      <w:pPr>
        <w:spacing w:before="0" w:after="80"/>
        <w:ind w:left="283"/>
      </w:pPr>
      <w:r>
        <w:rPr>
          <w:i/>
          <w:color w:val="666666"/>
          <w:sz w:val="20"/>
        </w:rPr>
        <w:t>💡 解析：建党100周年是2021年。到2035年生态环境根本好转，"美丽中国"目标基本实现。到本世纪中叶（2050年左右）才建成美丽中国。</w:t>
      </w:r>
    </w:p>
    <w:p w14:paraId="2B7BA7C6">
      <w:pPr>
        <w:spacing w:before="120" w:after="40"/>
      </w:pPr>
      <w:r>
        <w:rPr>
          <w:b/>
          <w:sz w:val="22"/>
        </w:rPr>
        <w:t>228.判断题（1分）</w:t>
      </w:r>
    </w:p>
    <w:p w14:paraId="79FB71D7">
      <w:pPr>
        <w:spacing w:before="20" w:after="40"/>
        <w:ind w:left="283"/>
      </w:pPr>
      <w:r>
        <w:rPr>
          <w:sz w:val="22"/>
        </w:rPr>
        <w:t>推动建设新型国际关系，要坚持把发达国家作为对外政策的基础。</w:t>
      </w:r>
    </w:p>
    <w:p w14:paraId="06713F6A">
      <w:pPr>
        <w:spacing w:before="20" w:after="40"/>
        <w:ind w:left="283"/>
      </w:pPr>
      <w:r>
        <w:rPr>
          <w:b/>
          <w:color w:val="CC0000"/>
          <w:sz w:val="22"/>
        </w:rPr>
        <w:t>❌ 正确答案：错</w:t>
      </w:r>
    </w:p>
    <w:p w14:paraId="5808960E">
      <w:pPr>
        <w:spacing w:before="0" w:after="80"/>
        <w:ind w:left="283"/>
      </w:pPr>
      <w:r>
        <w:rPr>
          <w:i/>
          <w:color w:val="666666"/>
          <w:sz w:val="20"/>
        </w:rPr>
        <w:t>💡 解析：中国外交的基础是发展中国家。新型国际关系秉持相互尊重、公平正义、合作共赢原则。</w:t>
      </w:r>
    </w:p>
    <w:p w14:paraId="34BE2713">
      <w:pPr>
        <w:spacing w:before="120" w:after="40"/>
      </w:pPr>
      <w:r>
        <w:rPr>
          <w:b/>
          <w:sz w:val="22"/>
        </w:rPr>
        <w:t>229.判断题（1分）</w:t>
      </w:r>
    </w:p>
    <w:p w14:paraId="39BAE2FB">
      <w:pPr>
        <w:spacing w:before="20" w:after="40"/>
        <w:ind w:left="283"/>
      </w:pPr>
      <w:r>
        <w:rPr>
          <w:sz w:val="22"/>
        </w:rPr>
        <w:t>维护世界和平、促进共同发展是中国外交政策的宗旨。</w:t>
      </w:r>
    </w:p>
    <w:p w14:paraId="08AFF1E7">
      <w:pPr>
        <w:spacing w:before="20" w:after="40"/>
        <w:ind w:left="283"/>
      </w:pPr>
      <w:r>
        <w:rPr>
          <w:b/>
          <w:color w:val="008000"/>
          <w:sz w:val="22"/>
        </w:rPr>
        <w:t>✅ 正确答案：对</w:t>
      </w:r>
    </w:p>
    <w:p w14:paraId="0D2037A6">
      <w:pPr>
        <w:spacing w:before="120" w:after="40"/>
      </w:pPr>
      <w:r>
        <w:rPr>
          <w:b/>
          <w:sz w:val="22"/>
        </w:rPr>
        <w:t>230.判断题（1分）</w:t>
      </w:r>
    </w:p>
    <w:p w14:paraId="2B89C4F8">
      <w:pPr>
        <w:spacing w:before="20" w:after="40"/>
        <w:ind w:left="283"/>
      </w:pPr>
      <w:r>
        <w:rPr>
          <w:sz w:val="22"/>
        </w:rPr>
        <w:t>中国独立自主的和平外交政策，就是坚持各国的事务应由本国政府和人民决定，世界上的事情应由各国政府和人民平等协商，反对一切形式的霸权主义和强权政治。</w:t>
      </w:r>
    </w:p>
    <w:p w14:paraId="78D2899F">
      <w:pPr>
        <w:spacing w:before="20" w:after="40"/>
        <w:ind w:left="283"/>
      </w:pPr>
      <w:r>
        <w:rPr>
          <w:b/>
          <w:color w:val="008000"/>
          <w:sz w:val="22"/>
        </w:rPr>
        <w:t>✅ 正确答案：对</w:t>
      </w:r>
    </w:p>
    <w:p w14:paraId="1C6A0411">
      <w:pPr>
        <w:spacing w:before="120" w:after="40"/>
      </w:pPr>
      <w:r>
        <w:rPr>
          <w:b/>
          <w:sz w:val="22"/>
        </w:rPr>
        <w:t>231.判断题（1分）</w:t>
      </w:r>
    </w:p>
    <w:p w14:paraId="2363ECAF">
      <w:pPr>
        <w:spacing w:before="20" w:after="40"/>
        <w:ind w:left="283"/>
      </w:pPr>
      <w:r>
        <w:rPr>
          <w:sz w:val="22"/>
        </w:rPr>
        <w:t>中华优秀传统文化彰显了中国特色社会主义的深厚文化底蕴。</w:t>
      </w:r>
    </w:p>
    <w:p w14:paraId="4E27F3C9">
      <w:pPr>
        <w:spacing w:before="20" w:after="40"/>
        <w:ind w:left="283"/>
      </w:pPr>
      <w:r>
        <w:rPr>
          <w:b/>
          <w:color w:val="008000"/>
          <w:sz w:val="22"/>
        </w:rPr>
        <w:t>✅ 正确答案：对</w:t>
      </w:r>
    </w:p>
    <w:p w14:paraId="1563CA45">
      <w:pPr>
        <w:spacing w:before="120" w:after="40"/>
      </w:pPr>
      <w:r>
        <w:rPr>
          <w:b/>
          <w:sz w:val="22"/>
        </w:rPr>
        <w:t>232.判断题（1分）</w:t>
      </w:r>
    </w:p>
    <w:p w14:paraId="250C9ED9">
      <w:pPr>
        <w:spacing w:before="20" w:after="40"/>
        <w:ind w:left="283"/>
      </w:pPr>
      <w:r>
        <w:rPr>
          <w:sz w:val="22"/>
        </w:rPr>
        <w:t>政治安全是国家安全的宗旨。</w:t>
      </w:r>
    </w:p>
    <w:p w14:paraId="59BD7391">
      <w:pPr>
        <w:spacing w:before="20" w:after="40"/>
        <w:ind w:left="283"/>
      </w:pPr>
      <w:r>
        <w:rPr>
          <w:b/>
          <w:color w:val="CC0000"/>
          <w:sz w:val="22"/>
        </w:rPr>
        <w:t>❌ 正确答案：错</w:t>
      </w:r>
    </w:p>
    <w:p w14:paraId="49C9990F">
      <w:pPr>
        <w:spacing w:before="0" w:after="80"/>
        <w:ind w:left="283"/>
      </w:pPr>
      <w:r>
        <w:rPr>
          <w:i/>
          <w:color w:val="666666"/>
          <w:sz w:val="20"/>
        </w:rPr>
        <w:t>💡 解析：人民安全是国家安全的宗旨。政治安全是国家安全的根本。</w:t>
      </w:r>
    </w:p>
    <w:p w14:paraId="57B0C434">
      <w:pPr>
        <w:spacing w:before="120" w:after="40"/>
      </w:pPr>
      <w:r>
        <w:rPr>
          <w:b/>
          <w:sz w:val="22"/>
        </w:rPr>
        <w:t>233.判断题（1分）</w:t>
      </w:r>
    </w:p>
    <w:p w14:paraId="60ED81D0">
      <w:pPr>
        <w:spacing w:before="20" w:after="40"/>
        <w:ind w:left="283"/>
      </w:pPr>
      <w:r>
        <w:rPr>
          <w:sz w:val="22"/>
        </w:rPr>
        <w:t>坚持党对国家安全工作的绝对领导，是做好国家安全工作的根本原则。</w:t>
      </w:r>
    </w:p>
    <w:p w14:paraId="448C30DC">
      <w:pPr>
        <w:spacing w:before="20" w:after="40"/>
        <w:ind w:left="283"/>
      </w:pPr>
      <w:r>
        <w:rPr>
          <w:b/>
          <w:color w:val="008000"/>
          <w:sz w:val="22"/>
        </w:rPr>
        <w:t>✅ 正确答案：对</w:t>
      </w:r>
    </w:p>
    <w:p w14:paraId="7836CD1E">
      <w:pPr>
        <w:spacing w:before="120" w:after="40"/>
      </w:pPr>
      <w:r>
        <w:rPr>
          <w:b/>
          <w:sz w:val="22"/>
        </w:rPr>
        <w:t>234.判断题（1分）</w:t>
      </w:r>
    </w:p>
    <w:p w14:paraId="1E8BD1B8">
      <w:pPr>
        <w:spacing w:before="20" w:after="40"/>
        <w:ind w:left="283"/>
      </w:pPr>
      <w:r>
        <w:rPr>
          <w:sz w:val="22"/>
        </w:rPr>
        <w:t>到2035年，我们即将建成富强民主文明和谐美丽的社会主义现代化强国。</w:t>
      </w:r>
    </w:p>
    <w:p w14:paraId="1D98C380">
      <w:pPr>
        <w:spacing w:before="20" w:after="40"/>
        <w:ind w:left="283"/>
      </w:pPr>
      <w:r>
        <w:rPr>
          <w:b/>
          <w:color w:val="CC0000"/>
          <w:sz w:val="22"/>
        </w:rPr>
        <w:t>❌ 正确答案：错</w:t>
      </w:r>
    </w:p>
    <w:p w14:paraId="18AB9511">
      <w:pPr>
        <w:spacing w:before="0" w:after="80"/>
        <w:ind w:left="283"/>
      </w:pPr>
      <w:r>
        <w:rPr>
          <w:i/>
          <w:color w:val="666666"/>
          <w:sz w:val="20"/>
        </w:rPr>
        <w:t>💡 解析：到2035年是基本实现社会主义现代化。到本世纪中叶（2050年左右）才能建成社会主义现代化强国。</w:t>
      </w:r>
    </w:p>
    <w:p w14:paraId="2F3C32AD">
      <w:pPr>
        <w:spacing w:before="120" w:after="40"/>
      </w:pPr>
      <w:r>
        <w:rPr>
          <w:b/>
          <w:sz w:val="22"/>
        </w:rPr>
        <w:t>235.判断题（1分）</w:t>
      </w:r>
    </w:p>
    <w:p w14:paraId="340AB43D">
      <w:pPr>
        <w:spacing w:before="20" w:after="40"/>
        <w:ind w:left="283"/>
      </w:pPr>
      <w:r>
        <w:rPr>
          <w:sz w:val="22"/>
        </w:rPr>
        <w:t>党的二十大报告指出，必须贯彻新时代党的强军思想，贯彻新时代军事战略方针，坚持党对人民军队的绝对领导，坚持政治建军、改革强军、科技强军、人才强军、依法治军。</w:t>
      </w:r>
    </w:p>
    <w:p w14:paraId="19E37524">
      <w:pPr>
        <w:spacing w:before="20" w:after="40"/>
        <w:ind w:left="283"/>
      </w:pPr>
      <w:r>
        <w:rPr>
          <w:b/>
          <w:color w:val="008000"/>
          <w:sz w:val="22"/>
        </w:rPr>
        <w:t>✅ 正确答案：对</w:t>
      </w:r>
    </w:p>
    <w:p w14:paraId="42E5723E">
      <w:pPr>
        <w:spacing w:before="120" w:after="40"/>
      </w:pPr>
      <w:r>
        <w:rPr>
          <w:b/>
          <w:sz w:val="22"/>
        </w:rPr>
        <w:t>236.判断题（1分）</w:t>
      </w:r>
    </w:p>
    <w:p w14:paraId="65B29F09">
      <w:pPr>
        <w:spacing w:before="20" w:after="40"/>
        <w:ind w:left="283"/>
      </w:pPr>
      <w:r>
        <w:rPr>
          <w:sz w:val="22"/>
        </w:rPr>
        <w:t>良好生态环境是最普惠的民生福祉。</w:t>
      </w:r>
    </w:p>
    <w:p w14:paraId="15C7A448">
      <w:pPr>
        <w:spacing w:before="20" w:after="40"/>
        <w:ind w:left="283"/>
      </w:pPr>
      <w:r>
        <w:rPr>
          <w:b/>
          <w:color w:val="008000"/>
          <w:sz w:val="22"/>
        </w:rPr>
        <w:t>✅ 正确答案：对</w:t>
      </w:r>
    </w:p>
    <w:p w14:paraId="56C98C2E">
      <w:pPr>
        <w:spacing w:before="120" w:after="40"/>
      </w:pPr>
      <w:r>
        <w:rPr>
          <w:b/>
          <w:sz w:val="22"/>
        </w:rPr>
        <w:t>237.判断题（1分）</w:t>
      </w:r>
    </w:p>
    <w:p w14:paraId="0166E95E">
      <w:pPr>
        <w:spacing w:before="20" w:after="40"/>
        <w:ind w:left="283"/>
      </w:pPr>
      <w:r>
        <w:rPr>
          <w:sz w:val="22"/>
        </w:rPr>
        <w:t>党是最高政治领导力量，这是马克思主义政党学说的基本原则，是对历史经验的深刻总结，是推进伟大事业的根本保证。</w:t>
      </w:r>
    </w:p>
    <w:p w14:paraId="45582214">
      <w:pPr>
        <w:spacing w:before="20" w:after="40"/>
        <w:ind w:left="283"/>
      </w:pPr>
      <w:r>
        <w:rPr>
          <w:b/>
          <w:color w:val="008000"/>
          <w:sz w:val="22"/>
        </w:rPr>
        <w:t>✅ 正确答案：对</w:t>
      </w:r>
    </w:p>
    <w:p w14:paraId="34C32437">
      <w:pPr>
        <w:spacing w:before="120" w:after="40"/>
      </w:pPr>
      <w:r>
        <w:rPr>
          <w:b/>
          <w:sz w:val="22"/>
        </w:rPr>
        <w:t>238.判断题（1分）</w:t>
      </w:r>
    </w:p>
    <w:p w14:paraId="441C05F9">
      <w:pPr>
        <w:spacing w:before="20" w:after="40"/>
        <w:ind w:left="283"/>
      </w:pPr>
      <w:r>
        <w:rPr>
          <w:sz w:val="22"/>
        </w:rPr>
        <w:t>实现中华民族的伟大复兴是海内外中华儿女的共同梦想。</w:t>
      </w:r>
    </w:p>
    <w:p w14:paraId="18E457C5">
      <w:pPr>
        <w:spacing w:before="20" w:after="40"/>
        <w:ind w:left="283"/>
      </w:pPr>
      <w:r>
        <w:rPr>
          <w:b/>
          <w:color w:val="008000"/>
          <w:sz w:val="22"/>
        </w:rPr>
        <w:t>✅ 正确答案：对</w:t>
      </w:r>
    </w:p>
    <w:p w14:paraId="3AC2B716">
      <w:pPr>
        <w:spacing w:before="120" w:after="40"/>
      </w:pPr>
      <w:r>
        <w:rPr>
          <w:b/>
          <w:sz w:val="22"/>
        </w:rPr>
        <w:t>239.判断题（1分）</w:t>
      </w:r>
    </w:p>
    <w:p w14:paraId="48546157">
      <w:pPr>
        <w:spacing w:before="20" w:after="40"/>
        <w:ind w:left="283"/>
      </w:pPr>
      <w:r>
        <w:rPr>
          <w:sz w:val="22"/>
        </w:rPr>
        <w:t>党的十九大着眼全面建设社会主义现代化强国，对坚持走中国特色强军之路、全面推进国防和军队现代化作出战略部署，绘就了把人民军队全面建成世界一流军队的目标图路线图。</w:t>
      </w:r>
    </w:p>
    <w:p w14:paraId="463C2257">
      <w:pPr>
        <w:spacing w:before="20" w:after="40"/>
        <w:ind w:left="283"/>
      </w:pPr>
      <w:r>
        <w:rPr>
          <w:b/>
          <w:color w:val="008000"/>
          <w:sz w:val="22"/>
        </w:rPr>
        <w:t>✅ 正确答案：对</w:t>
      </w:r>
    </w:p>
    <w:p w14:paraId="60A96D11">
      <w:pPr>
        <w:spacing w:before="120" w:after="40"/>
      </w:pPr>
      <w:r>
        <w:rPr>
          <w:b/>
          <w:sz w:val="22"/>
        </w:rPr>
        <w:t>240.判断题（1分）</w:t>
      </w:r>
    </w:p>
    <w:p w14:paraId="504CCE09">
      <w:pPr>
        <w:spacing w:before="20" w:after="40"/>
        <w:ind w:left="283"/>
      </w:pPr>
      <w:r>
        <w:rPr>
          <w:sz w:val="22"/>
        </w:rPr>
        <w:t>民生是人民幸福之基，社会和谐之本。</w:t>
      </w:r>
    </w:p>
    <w:p w14:paraId="216B7E0F">
      <w:pPr>
        <w:spacing w:before="20" w:after="40"/>
        <w:ind w:left="283"/>
      </w:pPr>
      <w:r>
        <w:rPr>
          <w:b/>
          <w:color w:val="008000"/>
          <w:sz w:val="22"/>
        </w:rPr>
        <w:t>✅ 正确答案：对</w:t>
      </w:r>
    </w:p>
    <w:p w14:paraId="0BF90B99">
      <w:pPr>
        <w:spacing w:before="120" w:after="40"/>
      </w:pPr>
      <w:r>
        <w:rPr>
          <w:b/>
          <w:sz w:val="22"/>
        </w:rPr>
        <w:t>241.判断题（1分）</w:t>
      </w:r>
    </w:p>
    <w:p w14:paraId="12924F4A">
      <w:pPr>
        <w:spacing w:before="20" w:after="40"/>
        <w:ind w:left="283"/>
      </w:pPr>
      <w:r>
        <w:rPr>
          <w:sz w:val="22"/>
        </w:rPr>
        <w:t>中国要继承和弘扬联合国宪章的宗旨和原则，构建以合作共赢为核心的新型国际关系，打造人类命运共同体。</w:t>
      </w:r>
    </w:p>
    <w:p w14:paraId="0C4F41B2">
      <w:pPr>
        <w:spacing w:before="20" w:after="40"/>
        <w:ind w:left="283"/>
      </w:pPr>
      <w:r>
        <w:rPr>
          <w:b/>
          <w:color w:val="008000"/>
          <w:sz w:val="22"/>
        </w:rPr>
        <w:t>✅ 正确答案：对</w:t>
      </w:r>
    </w:p>
    <w:p w14:paraId="34658F70">
      <w:pPr>
        <w:spacing w:before="120" w:after="40"/>
      </w:pPr>
      <w:r>
        <w:rPr>
          <w:b/>
          <w:sz w:val="22"/>
        </w:rPr>
        <w:t>242.判断题（1分）</w:t>
      </w:r>
    </w:p>
    <w:p w14:paraId="7820A339">
      <w:pPr>
        <w:spacing w:before="20" w:after="40"/>
        <w:ind w:left="283"/>
      </w:pPr>
      <w:r>
        <w:rPr>
          <w:sz w:val="22"/>
        </w:rPr>
        <w:t>着力防范化解重大风险，要坚持立足于防，又要有效处置风险。</w:t>
      </w:r>
    </w:p>
    <w:p w14:paraId="137F96E5">
      <w:pPr>
        <w:spacing w:before="20" w:after="40"/>
        <w:ind w:left="283"/>
      </w:pPr>
      <w:r>
        <w:rPr>
          <w:b/>
          <w:color w:val="008000"/>
          <w:sz w:val="22"/>
        </w:rPr>
        <w:t>✅ 正确答案：对</w:t>
      </w:r>
    </w:p>
    <w:p w14:paraId="18225FA9">
      <w:pPr>
        <w:spacing w:before="120" w:after="40"/>
      </w:pPr>
      <w:r>
        <w:rPr>
          <w:b/>
          <w:sz w:val="22"/>
        </w:rPr>
        <w:t>243.判断题（1分）</w:t>
      </w:r>
    </w:p>
    <w:p w14:paraId="03919230">
      <w:pPr>
        <w:spacing w:before="20" w:after="40"/>
        <w:ind w:left="283"/>
      </w:pPr>
      <w:r>
        <w:rPr>
          <w:sz w:val="22"/>
        </w:rPr>
        <w:t>党的建设理论中，强调把党的作风建设放在首位。</w:t>
      </w:r>
    </w:p>
    <w:p w14:paraId="6FD2B6F8">
      <w:pPr>
        <w:spacing w:before="20" w:after="40"/>
        <w:ind w:left="283"/>
      </w:pPr>
      <w:r>
        <w:rPr>
          <w:b/>
          <w:color w:val="CC0000"/>
          <w:sz w:val="22"/>
        </w:rPr>
        <w:t>❌ 正确答案：错</w:t>
      </w:r>
    </w:p>
    <w:p w14:paraId="7B58DFE0">
      <w:pPr>
        <w:spacing w:before="0" w:after="80"/>
        <w:ind w:left="283"/>
      </w:pPr>
      <w:r>
        <w:rPr>
          <w:i/>
          <w:color w:val="666666"/>
          <w:sz w:val="20"/>
        </w:rPr>
        <w:t>💡 解析：党的十九大明确提出把党的政治建设放在首位。政治建设是党的根本性建设。</w:t>
      </w:r>
    </w:p>
    <w:p w14:paraId="4D46B919">
      <w:pPr>
        <w:spacing w:before="120" w:after="40"/>
      </w:pPr>
      <w:r>
        <w:rPr>
          <w:b/>
          <w:sz w:val="22"/>
        </w:rPr>
        <w:t>244.判断题（1分）</w:t>
      </w:r>
    </w:p>
    <w:p w14:paraId="261B48C0">
      <w:pPr>
        <w:spacing w:before="20" w:after="40"/>
        <w:ind w:left="283"/>
      </w:pPr>
      <w:r>
        <w:rPr>
          <w:sz w:val="22"/>
        </w:rPr>
        <w:t>"一国两制"是解决历史遗留的香港、澳门问题的最佳方案，也是香港、澳门回归后保持长期繁荣稳定的最佳制度，是完全行得通、办得到、得人心的，是有强大生命力的。</w:t>
      </w:r>
    </w:p>
    <w:p w14:paraId="773B23AF">
      <w:pPr>
        <w:spacing w:before="20" w:after="40"/>
        <w:ind w:left="283"/>
      </w:pPr>
      <w:r>
        <w:rPr>
          <w:b/>
          <w:color w:val="008000"/>
          <w:sz w:val="22"/>
        </w:rPr>
        <w:t>✅ 正确答案：对</w:t>
      </w:r>
    </w:p>
    <w:p w14:paraId="40BDF6D7">
      <w:pPr>
        <w:spacing w:before="120" w:after="40"/>
      </w:pPr>
      <w:r>
        <w:rPr>
          <w:b/>
          <w:sz w:val="22"/>
        </w:rPr>
        <w:t>245.判断题（1分）</w:t>
      </w:r>
    </w:p>
    <w:p w14:paraId="35EC200A">
      <w:pPr>
        <w:spacing w:before="20" w:after="40"/>
        <w:ind w:left="283"/>
      </w:pPr>
      <w:r>
        <w:rPr>
          <w:sz w:val="22"/>
        </w:rPr>
        <w:t>人类不仅可以利用自然、改造自然，还可以征服自然，凌驾于自然之上。</w:t>
      </w:r>
    </w:p>
    <w:p w14:paraId="2FC2B8C7">
      <w:pPr>
        <w:spacing w:before="20" w:after="40"/>
        <w:ind w:left="283"/>
      </w:pPr>
      <w:r>
        <w:rPr>
          <w:b/>
          <w:color w:val="CC0000"/>
          <w:sz w:val="22"/>
        </w:rPr>
        <w:t>❌ 正确答案：错</w:t>
      </w:r>
    </w:p>
    <w:p w14:paraId="5C5B844C">
      <w:pPr>
        <w:spacing w:before="0" w:after="80"/>
        <w:ind w:left="283"/>
      </w:pPr>
      <w:r>
        <w:rPr>
          <w:i/>
          <w:color w:val="666666"/>
          <w:sz w:val="20"/>
        </w:rPr>
        <w:t>💡 解析：人类必须尊重自然、顺应自然、保护自然，不能征服自然、凌驾于自然之上。</w:t>
      </w:r>
    </w:p>
    <w:p w14:paraId="18DC39BB">
      <w:pPr>
        <w:spacing w:before="120" w:after="40"/>
      </w:pPr>
      <w:r>
        <w:rPr>
          <w:b/>
          <w:sz w:val="22"/>
        </w:rPr>
        <w:t>246.判断题（1分）</w:t>
      </w:r>
    </w:p>
    <w:p w14:paraId="6C5B8E46">
      <w:pPr>
        <w:spacing w:before="20" w:after="40"/>
        <w:ind w:left="283"/>
      </w:pPr>
      <w:r>
        <w:rPr>
          <w:sz w:val="22"/>
        </w:rPr>
        <w:t>全党要把青年工作作为战略性工作来抓，用党的科学理论武装青年，用党的初心使命感召青年，做青年朋友的知心人、青年工作的热心人、青年群众的引路人。</w:t>
      </w:r>
    </w:p>
    <w:p w14:paraId="49AC73BE">
      <w:pPr>
        <w:spacing w:before="20" w:after="40"/>
        <w:ind w:left="283"/>
      </w:pPr>
      <w:r>
        <w:rPr>
          <w:b/>
          <w:color w:val="008000"/>
          <w:sz w:val="22"/>
        </w:rPr>
        <w:t>✅ 正确答案：对</w:t>
      </w:r>
    </w:p>
    <w:p w14:paraId="4BE6257D">
      <w:pPr>
        <w:spacing w:before="120" w:after="40"/>
      </w:pPr>
      <w:r>
        <w:rPr>
          <w:b/>
          <w:sz w:val="22"/>
        </w:rPr>
        <w:t>247.判断题（1分）</w:t>
      </w:r>
    </w:p>
    <w:p w14:paraId="2A5F6E99">
      <w:pPr>
        <w:spacing w:before="20" w:after="40"/>
        <w:ind w:left="283"/>
      </w:pPr>
      <w:r>
        <w:rPr>
          <w:sz w:val="22"/>
        </w:rPr>
        <w:t>中国梦与世界各国人民的美好梦想相通。</w:t>
      </w:r>
    </w:p>
    <w:p w14:paraId="10D1514A">
      <w:pPr>
        <w:spacing w:before="20" w:after="40"/>
        <w:ind w:left="283"/>
      </w:pPr>
      <w:r>
        <w:rPr>
          <w:b/>
          <w:color w:val="008000"/>
          <w:sz w:val="22"/>
        </w:rPr>
        <w:t>✅ 正确答案：对</w:t>
      </w:r>
    </w:p>
    <w:p w14:paraId="5D2BC692">
      <w:pPr>
        <w:spacing w:before="120" w:after="40"/>
      </w:pPr>
      <w:r>
        <w:rPr>
          <w:b/>
          <w:sz w:val="22"/>
        </w:rPr>
        <w:t>248.判断题（1分）</w:t>
      </w:r>
    </w:p>
    <w:p w14:paraId="6D6F065A">
      <w:pPr>
        <w:spacing w:before="20" w:after="40"/>
        <w:ind w:left="283"/>
      </w:pPr>
      <w:r>
        <w:rPr>
          <w:sz w:val="22"/>
        </w:rPr>
        <w:t>社会主义核心价值观是社会主义核心价值体系的高度凝练和集中表达。</w:t>
      </w:r>
    </w:p>
    <w:p w14:paraId="4BA81A11">
      <w:pPr>
        <w:spacing w:before="20" w:after="40"/>
        <w:ind w:left="283"/>
      </w:pPr>
      <w:r>
        <w:rPr>
          <w:b/>
          <w:color w:val="008000"/>
          <w:sz w:val="22"/>
        </w:rPr>
        <w:t>✅ 正确答案：对</w:t>
      </w:r>
    </w:p>
    <w:p w14:paraId="0685B27D">
      <w:pPr>
        <w:spacing w:before="120" w:after="40"/>
      </w:pPr>
      <w:r>
        <w:rPr>
          <w:b/>
          <w:sz w:val="22"/>
        </w:rPr>
        <w:t>249.判断题（1分）</w:t>
      </w:r>
    </w:p>
    <w:p w14:paraId="34B4377A">
      <w:pPr>
        <w:spacing w:before="20" w:after="40"/>
        <w:ind w:left="283"/>
      </w:pPr>
      <w:r>
        <w:rPr>
          <w:sz w:val="22"/>
        </w:rPr>
        <w:t>发展是永恒的主题，是香港、澳门的立身之本，也是保持香港、澳门国际地位和解决香港、澳门各种问题的金钥匙。</w:t>
      </w:r>
    </w:p>
    <w:p w14:paraId="368BBD03">
      <w:pPr>
        <w:spacing w:before="20" w:after="40"/>
        <w:ind w:left="283"/>
      </w:pPr>
      <w:r>
        <w:rPr>
          <w:b/>
          <w:color w:val="008000"/>
          <w:sz w:val="22"/>
        </w:rPr>
        <w:t>✅ 正确答案：对</w:t>
      </w:r>
    </w:p>
    <w:p w14:paraId="000B7777">
      <w:pPr>
        <w:spacing w:before="120" w:after="40"/>
      </w:pPr>
      <w:r>
        <w:rPr>
          <w:b/>
          <w:sz w:val="22"/>
        </w:rPr>
        <w:t>250.判断题（1分）</w:t>
      </w:r>
    </w:p>
    <w:p w14:paraId="3B2CDB65">
      <w:pPr>
        <w:spacing w:before="20" w:after="40"/>
        <w:ind w:left="283"/>
      </w:pPr>
      <w:r>
        <w:rPr>
          <w:sz w:val="22"/>
        </w:rPr>
        <w:t>国家安全是民族复兴的根基，经济稳定是国家强盛的前提。</w:t>
      </w:r>
    </w:p>
    <w:p w14:paraId="6B64CE3F">
      <w:pPr>
        <w:spacing w:before="20" w:after="40"/>
        <w:ind w:left="283"/>
      </w:pPr>
      <w:r>
        <w:rPr>
          <w:b/>
          <w:color w:val="CC0000"/>
          <w:sz w:val="22"/>
        </w:rPr>
        <w:t>❌ 正确答案：错</w:t>
      </w:r>
    </w:p>
    <w:p w14:paraId="13ADCC1E">
      <w:pPr>
        <w:spacing w:before="0" w:after="80"/>
        <w:ind w:left="283"/>
      </w:pPr>
      <w:r>
        <w:rPr>
          <w:i/>
          <w:color w:val="666666"/>
          <w:sz w:val="20"/>
        </w:rPr>
        <w:t>💡 解析：二十大报告原文是"国家安全是民族复兴的根基，社会稳定是国家强盛的前提"。不是"经济稳定"，是"社会稳定"。</w:t>
      </w:r>
    </w:p>
    <w:p w14:paraId="7BD9B984">
      <w:pPr>
        <w:spacing w:before="120" w:after="40"/>
      </w:pPr>
      <w:r>
        <w:rPr>
          <w:b/>
          <w:sz w:val="22"/>
        </w:rPr>
        <w:t>251.判断题（1分）</w:t>
      </w:r>
    </w:p>
    <w:p w14:paraId="143D31CD">
      <w:pPr>
        <w:spacing w:before="20" w:after="40"/>
        <w:ind w:left="283"/>
      </w:pPr>
      <w:r>
        <w:rPr>
          <w:sz w:val="22"/>
        </w:rPr>
        <w:t>国家安全是人民幸福安康的基本要求，是安邦定国的重要基石。</w:t>
      </w:r>
    </w:p>
    <w:p w14:paraId="756C7422">
      <w:pPr>
        <w:spacing w:before="20" w:after="40"/>
        <w:ind w:left="283"/>
      </w:pPr>
      <w:r>
        <w:rPr>
          <w:b/>
          <w:color w:val="008000"/>
          <w:sz w:val="22"/>
        </w:rPr>
        <w:t>✅ 正确答案：对</w:t>
      </w:r>
    </w:p>
    <w:p w14:paraId="5648BAE9">
      <w:r>
        <w:br w:type="page"/>
      </w:r>
    </w:p>
    <w:p w14:paraId="70597FB8">
      <w:pPr>
        <w:pStyle w:val="4"/>
      </w:pPr>
      <w:r>
        <w:rPr>
          <w:color w:val="CC0000"/>
          <w:sz w:val="30"/>
        </w:rPr>
        <w:t>附录：错题汇总</w:t>
      </w:r>
    </w:p>
    <w:p w14:paraId="0D182E42">
      <w:r>
        <w:rPr>
          <w:color w:val="333333"/>
          <w:sz w:val="20"/>
        </w:rPr>
        <w:t>共 45 道错题，均已在正文中标注解析。以下是集中汇总：</w:t>
      </w:r>
    </w:p>
    <w:p w14:paraId="4BF7F4DF">
      <w:pPr>
        <w:spacing w:before="80" w:after="40"/>
        <w:ind w:left="170"/>
      </w:pPr>
      <w:r>
        <w:rPr>
          <w:b/>
          <w:color w:val="CC0000"/>
        </w:rPr>
        <w:t xml:space="preserve">第251题 [✗] </w:t>
      </w:r>
      <w:r>
        <w:rPr>
          <w:color w:val="444444"/>
          <w:sz w:val="20"/>
        </w:rPr>
        <w:t>最根本的原因是坚持中国共产党的领导。改革开放是重要法宝，但不是最根本原因。</w:t>
      </w:r>
    </w:p>
    <w:p w14:paraId="4485BC29">
      <w:pPr>
        <w:spacing w:before="80" w:after="40"/>
        <w:ind w:left="170"/>
      </w:pPr>
      <w:r>
        <w:rPr>
          <w:b/>
          <w:color w:val="CC0000"/>
        </w:rPr>
        <w:t xml:space="preserve">第252题 [✗] </w:t>
      </w:r>
      <w:r>
        <w:rPr>
          <w:color w:val="444444"/>
          <w:sz w:val="20"/>
        </w:rPr>
        <w:t>我国经济发展主要矛盾在供给侧，推进供给侧结构性改革是主线。</w:t>
      </w:r>
    </w:p>
    <w:p w14:paraId="01D48797">
      <w:pPr>
        <w:spacing w:before="80" w:after="40"/>
        <w:ind w:left="170"/>
      </w:pPr>
      <w:r>
        <w:rPr>
          <w:b/>
          <w:color w:val="CC0000"/>
        </w:rPr>
        <w:t xml:space="preserve">第253题 [✗] </w:t>
      </w:r>
      <w:r>
        <w:rPr>
          <w:color w:val="444444"/>
          <w:sz w:val="20"/>
        </w:rPr>
        <w:t>实现中华民族伟大复兴是新时代中国共产党的历史使命。</w:t>
      </w:r>
    </w:p>
    <w:p w14:paraId="394D2576">
      <w:pPr>
        <w:spacing w:before="80" w:after="40"/>
        <w:ind w:left="170"/>
      </w:pPr>
      <w:r>
        <w:rPr>
          <w:b/>
          <w:color w:val="CC0000"/>
        </w:rPr>
        <w:t xml:space="preserve">第254题 [✗] </w:t>
      </w:r>
      <w:r>
        <w:rPr>
          <w:color w:val="444444"/>
          <w:sz w:val="20"/>
        </w:rPr>
        <w:t>供给侧结构性改革的根本目的是提高供给质量满足需要，使供给体系更好适应需求结构变化。"三去一降一补"是具体任务而非根本目的。</w:t>
      </w:r>
    </w:p>
    <w:p w14:paraId="19EFA98C">
      <w:pPr>
        <w:spacing w:before="80" w:after="40"/>
        <w:ind w:left="170"/>
      </w:pPr>
      <w:r>
        <w:rPr>
          <w:b/>
          <w:color w:val="CC0000"/>
        </w:rPr>
        <w:t xml:space="preserve">第258题 [✗] </w:t>
      </w:r>
      <w:r>
        <w:rPr>
          <w:color w:val="444444"/>
          <w:sz w:val="20"/>
        </w:rPr>
        <w:t>现代化不是西方国家的专利，每个国家都可以走自己的现代化道路。</w:t>
      </w:r>
    </w:p>
    <w:p w14:paraId="3263D5D8">
      <w:pPr>
        <w:spacing w:before="80" w:after="40"/>
        <w:ind w:left="170"/>
      </w:pPr>
      <w:r>
        <w:rPr>
          <w:b/>
          <w:color w:val="CC0000"/>
        </w:rPr>
        <w:t xml:space="preserve">第260题 [✗] </w:t>
      </w:r>
      <w:r>
        <w:rPr>
          <w:color w:val="444444"/>
          <w:sz w:val="20"/>
        </w:rPr>
        <w:t>党的领导是社会主义法治最根本的保证。人民当家作主是社会主义民主政治的本质特征。</w:t>
      </w:r>
    </w:p>
    <w:p w14:paraId="6FA64BD5">
      <w:pPr>
        <w:spacing w:before="80" w:after="40"/>
        <w:ind w:left="170"/>
      </w:pPr>
      <w:r>
        <w:rPr>
          <w:b/>
          <w:color w:val="CC0000"/>
        </w:rPr>
        <w:t xml:space="preserve">第261题 [✗] </w:t>
      </w:r>
      <w:r>
        <w:rPr>
          <w:color w:val="444444"/>
          <w:sz w:val="20"/>
        </w:rPr>
        <w:t>二十大报告原文是：归根到底是马克思主义行，是中国化时代化的马克思主义行。</w:t>
      </w:r>
    </w:p>
    <w:p w14:paraId="67FDC3A9">
      <w:pPr>
        <w:spacing w:before="80" w:after="40"/>
        <w:ind w:left="170"/>
      </w:pPr>
      <w:r>
        <w:rPr>
          <w:b/>
          <w:color w:val="CC0000"/>
        </w:rPr>
        <w:t xml:space="preserve">第269题 [✗] </w:t>
      </w:r>
      <w:r>
        <w:rPr>
          <w:color w:val="444444"/>
          <w:sz w:val="20"/>
        </w:rPr>
        <w:t>全面建设社会主义现代化国家不仅是初级阶段的要求，而是整个社会主义初级阶段及以后更长时期的任务。</w:t>
      </w:r>
    </w:p>
    <w:p w14:paraId="010FDB3D">
      <w:pPr>
        <w:spacing w:before="80" w:after="40"/>
        <w:ind w:left="170"/>
      </w:pPr>
      <w:r>
        <w:rPr>
          <w:b/>
          <w:color w:val="CC0000"/>
        </w:rPr>
        <w:t xml:space="preserve">第277题 [✗] </w:t>
      </w:r>
      <w:r>
        <w:rPr>
          <w:color w:val="444444"/>
          <w:sz w:val="20"/>
        </w:rPr>
        <w:t>我国社会主要矛盾的变化，没有改变我们对我国社会主义所处历史阶段的判断。我国仍处于并将长期处于社会主义初级阶段的基本国情没有变。</w:t>
      </w:r>
    </w:p>
    <w:p w14:paraId="074AC6B5">
      <w:pPr>
        <w:spacing w:before="80" w:after="40"/>
        <w:ind w:left="170"/>
      </w:pPr>
      <w:r>
        <w:rPr>
          <w:b/>
          <w:color w:val="CC0000"/>
        </w:rPr>
        <w:t xml:space="preserve">第278题 [✗] </w:t>
      </w:r>
      <w:r>
        <w:rPr>
          <w:color w:val="444444"/>
          <w:sz w:val="20"/>
        </w:rPr>
        <w:t>发展基层民主是保障基层群众直接参与基层事务的管理，而非直接参与国家事务的管理。国家事务通过选举人大代表间接参与。</w:t>
      </w:r>
    </w:p>
    <w:p w14:paraId="3D3BB97D">
      <w:pPr>
        <w:spacing w:before="80" w:after="40"/>
        <w:ind w:left="170"/>
      </w:pPr>
      <w:r>
        <w:rPr>
          <w:b/>
          <w:color w:val="CC0000"/>
        </w:rPr>
        <w:t xml:space="preserve">第281题 [✗] </w:t>
      </w:r>
      <w:r>
        <w:rPr>
          <w:color w:val="444444"/>
          <w:sz w:val="20"/>
        </w:rPr>
        <w:t>当今时代主题仍然是和平与发展，而不是政治极化和贸易保护主义。</w:t>
      </w:r>
    </w:p>
    <w:p w14:paraId="38011EDC">
      <w:pPr>
        <w:spacing w:before="80" w:after="40"/>
        <w:ind w:left="170"/>
      </w:pPr>
      <w:r>
        <w:rPr>
          <w:b/>
          <w:color w:val="CC0000"/>
        </w:rPr>
        <w:t xml:space="preserve">第282题 [✗] </w:t>
      </w:r>
      <w:r>
        <w:rPr>
          <w:color w:val="444444"/>
          <w:sz w:val="20"/>
        </w:rPr>
        <w:t>物质贫困不是社会主义，精神贫乏也不是社会主义。社会主义既要物质富足也要精神富有。</w:t>
      </w:r>
    </w:p>
    <w:p w14:paraId="3A0EAEFE">
      <w:pPr>
        <w:spacing w:before="80" w:after="40"/>
        <w:ind w:left="170"/>
      </w:pPr>
      <w:r>
        <w:rPr>
          <w:b/>
          <w:color w:val="CC0000"/>
        </w:rPr>
        <w:t xml:space="preserve">第288题 [✗] </w:t>
      </w:r>
      <w:r>
        <w:rPr>
          <w:color w:val="444444"/>
          <w:sz w:val="20"/>
        </w:rPr>
        <w:t>中国精神是以爱国主义为核心的民族精神和以改革创新为核心的时代精神。时代精神的核心是改革创新，不是艰苦奋斗。</w:t>
      </w:r>
    </w:p>
    <w:p w14:paraId="7BED3B05">
      <w:pPr>
        <w:spacing w:before="80" w:after="40"/>
        <w:ind w:left="170"/>
      </w:pPr>
      <w:r>
        <w:rPr>
          <w:b/>
          <w:color w:val="CC0000"/>
        </w:rPr>
        <w:t xml:space="preserve">第291题 [✗] </w:t>
      </w:r>
      <w:r>
        <w:rPr>
          <w:color w:val="444444"/>
          <w:sz w:val="20"/>
        </w:rPr>
        <w:t>二十大报告原文是"人民民主是社会主义的生命"。不是"人民幸福"。</w:t>
      </w:r>
    </w:p>
    <w:p w14:paraId="6B6B34A1">
      <w:pPr>
        <w:spacing w:before="80" w:after="40"/>
        <w:ind w:left="170"/>
      </w:pPr>
      <w:r>
        <w:rPr>
          <w:b/>
          <w:color w:val="CC0000"/>
        </w:rPr>
        <w:t xml:space="preserve">第309题 [✗] </w:t>
      </w:r>
      <w:r>
        <w:rPr>
          <w:color w:val="444444"/>
          <w:sz w:val="20"/>
        </w:rPr>
        <w:t>坚持依宪治国、依宪执政与西方的"宪政民主"有本质区别。我国不搞西方宪政民主。</w:t>
      </w:r>
    </w:p>
    <w:p w14:paraId="68752DE8">
      <w:pPr>
        <w:spacing w:before="80" w:after="40"/>
        <w:ind w:left="170"/>
      </w:pPr>
      <w:r>
        <w:rPr>
          <w:b/>
          <w:color w:val="CC0000"/>
        </w:rPr>
        <w:t xml:space="preserve">第311题 [✗] </w:t>
      </w:r>
      <w:r>
        <w:rPr>
          <w:color w:val="444444"/>
          <w:sz w:val="20"/>
        </w:rPr>
        <w:t>全面依法治国必须从中国国情出发，走中国特色社会主义法治道路，不能照搬国外模式。</w:t>
      </w:r>
    </w:p>
    <w:p w14:paraId="4348B430">
      <w:pPr>
        <w:spacing w:before="80" w:after="40"/>
        <w:ind w:left="170"/>
      </w:pPr>
      <w:r>
        <w:rPr>
          <w:b/>
          <w:color w:val="CC0000"/>
        </w:rPr>
        <w:t xml:space="preserve">第313题 [✗] </w:t>
      </w:r>
      <w:r>
        <w:rPr>
          <w:color w:val="444444"/>
          <w:sz w:val="20"/>
        </w:rPr>
        <w:t>三大攻坚战是：防范化解重大风险、精准脱贫、污染防治。反腐败斗争不属于三大攻坚战。</w:t>
      </w:r>
    </w:p>
    <w:p w14:paraId="24708A7E">
      <w:pPr>
        <w:spacing w:before="80" w:after="40"/>
        <w:ind w:left="170"/>
      </w:pPr>
      <w:r>
        <w:rPr>
          <w:b/>
          <w:color w:val="CC0000"/>
        </w:rPr>
        <w:t xml:space="preserve">第315题 [✗] </w:t>
      </w:r>
      <w:r>
        <w:rPr>
          <w:color w:val="444444"/>
          <w:sz w:val="20"/>
        </w:rPr>
        <w:t>教育、科技、人才是全面建设社会主义现代化国家的基础性、战略性支撑，具有内在一致性和互相支撑性。</w:t>
      </w:r>
    </w:p>
    <w:p w14:paraId="78151C38">
      <w:pPr>
        <w:spacing w:before="80" w:after="40"/>
        <w:ind w:left="170"/>
      </w:pPr>
      <w:r>
        <w:rPr>
          <w:b/>
          <w:color w:val="CC0000"/>
        </w:rPr>
        <w:t xml:space="preserve">第316题 [✗] </w:t>
      </w:r>
      <w:r>
        <w:rPr>
          <w:color w:val="444444"/>
          <w:sz w:val="20"/>
        </w:rPr>
        <w:t>人民代表大会制度是我国的根本政治制度。党的领导制度是我国的根本领导制度。</w:t>
      </w:r>
    </w:p>
    <w:p w14:paraId="33547947">
      <w:pPr>
        <w:spacing w:before="80" w:after="40"/>
        <w:ind w:left="170"/>
      </w:pPr>
      <w:r>
        <w:rPr>
          <w:b/>
          <w:color w:val="CC0000"/>
        </w:rPr>
        <w:t xml:space="preserve">第317题 [✗] </w:t>
      </w:r>
      <w:r>
        <w:rPr>
          <w:color w:val="444444"/>
          <w:sz w:val="20"/>
        </w:rPr>
        <w:t>脱贫攻坚战解决的是绝对贫困问题，而非相对贫困问题。</w:t>
      </w:r>
    </w:p>
    <w:p w14:paraId="1A2CFC32">
      <w:pPr>
        <w:spacing w:before="80" w:after="40"/>
        <w:ind w:left="170"/>
      </w:pPr>
      <w:r>
        <w:rPr>
          <w:b/>
          <w:color w:val="CC0000"/>
        </w:rPr>
        <w:t xml:space="preserve">第318题 [✗] </w:t>
      </w:r>
      <w:r>
        <w:rPr>
          <w:color w:val="444444"/>
          <w:sz w:val="20"/>
        </w:rPr>
        <w:t>"两个毫不动摇"不是相互矛盾的，而是统一于社会主义现代化建设进程中。</w:t>
      </w:r>
    </w:p>
    <w:p w14:paraId="761F250B">
      <w:pPr>
        <w:spacing w:before="80" w:after="40"/>
        <w:ind w:left="170"/>
      </w:pPr>
      <w:r>
        <w:rPr>
          <w:b/>
          <w:color w:val="CC0000"/>
        </w:rPr>
        <w:t xml:space="preserve">第319题 [✗] </w:t>
      </w:r>
      <w:r>
        <w:rPr>
          <w:color w:val="444444"/>
          <w:sz w:val="20"/>
        </w:rPr>
        <w:t>依法治国和以德治国是相辅相成、相互促进的，不是相互矛盾的。</w:t>
      </w:r>
    </w:p>
    <w:p w14:paraId="79808963">
      <w:pPr>
        <w:spacing w:before="80" w:after="40"/>
        <w:ind w:left="170"/>
      </w:pPr>
      <w:r>
        <w:rPr>
          <w:b/>
          <w:color w:val="CC0000"/>
        </w:rPr>
        <w:t xml:space="preserve">第321题 [✗] </w:t>
      </w:r>
      <w:r>
        <w:rPr>
          <w:color w:val="444444"/>
          <w:sz w:val="20"/>
        </w:rPr>
        <w:t>二十大报告原文是"全过程人民民主"，不是"全方位人民民主"。</w:t>
      </w:r>
    </w:p>
    <w:p w14:paraId="3183C15B">
      <w:pPr>
        <w:spacing w:before="80" w:after="40"/>
        <w:ind w:left="170"/>
      </w:pPr>
      <w:r>
        <w:rPr>
          <w:b/>
          <w:color w:val="CC0000"/>
        </w:rPr>
        <w:t xml:space="preserve">第322题 [✗] </w:t>
      </w:r>
      <w:r>
        <w:rPr>
          <w:color w:val="444444"/>
          <w:sz w:val="20"/>
        </w:rPr>
        <w:t>全面深化改革是社会主义制度的自我完善和发展，不是对社会主义制度的根本变革。</w:t>
      </w:r>
    </w:p>
    <w:p w14:paraId="1C739736">
      <w:pPr>
        <w:spacing w:before="80" w:after="40"/>
        <w:ind w:left="170"/>
      </w:pPr>
      <w:r>
        <w:rPr>
          <w:b/>
          <w:color w:val="CC0000"/>
        </w:rPr>
        <w:t xml:space="preserve">第325题 [✗] </w:t>
      </w:r>
      <w:r>
        <w:rPr>
          <w:color w:val="444444"/>
          <w:sz w:val="20"/>
        </w:rPr>
        <w:t>办好中国的事情关键在党，实现中华民族伟大复兴关键在党。两者关键都在党。</w:t>
      </w:r>
    </w:p>
    <w:p w14:paraId="4E2D01C8">
      <w:pPr>
        <w:spacing w:before="80" w:after="40"/>
        <w:ind w:left="170"/>
      </w:pPr>
      <w:r>
        <w:rPr>
          <w:b/>
          <w:color w:val="CC0000"/>
        </w:rPr>
        <w:t xml:space="preserve">第326题 [✗] </w:t>
      </w:r>
      <w:r>
        <w:rPr>
          <w:color w:val="444444"/>
          <w:sz w:val="20"/>
        </w:rPr>
        <w:t>二十大报告原文是：坚持"科技是第一生产力、人才是第一资源、创新是第一动力"。此题混淆了对应关系。</w:t>
      </w:r>
    </w:p>
    <w:p w14:paraId="5FA5BA1A">
      <w:pPr>
        <w:spacing w:before="80" w:after="40"/>
        <w:ind w:left="170"/>
      </w:pPr>
      <w:r>
        <w:rPr>
          <w:b/>
          <w:color w:val="CC0000"/>
        </w:rPr>
        <w:t xml:space="preserve">第330题 [✗] </w:t>
      </w:r>
      <w:r>
        <w:rPr>
          <w:color w:val="444444"/>
          <w:sz w:val="20"/>
        </w:rPr>
        <w:t>进入新发展阶段并不意味着我国已经走出社会主义初级阶段。我国仍处于并将长期处于社会主义初级阶段。</w:t>
      </w:r>
    </w:p>
    <w:p w14:paraId="396B677F">
      <w:pPr>
        <w:spacing w:before="80" w:after="40"/>
        <w:ind w:left="170"/>
      </w:pPr>
      <w:r>
        <w:rPr>
          <w:b/>
          <w:color w:val="CC0000"/>
        </w:rPr>
        <w:t xml:space="preserve">第191题 [✗] </w:t>
      </w:r>
      <w:r>
        <w:rPr>
          <w:color w:val="444444"/>
          <w:sz w:val="20"/>
        </w:rPr>
        <w:t>意识形态领域的斗争不会因经济全球化和信息网络化而淡化消亡，反而更加复杂尖锐。</w:t>
      </w:r>
    </w:p>
    <w:p w14:paraId="6AD5DBAC">
      <w:pPr>
        <w:spacing w:before="80" w:after="40"/>
        <w:ind w:left="170"/>
      </w:pPr>
      <w:r>
        <w:rPr>
          <w:b/>
          <w:color w:val="CC0000"/>
        </w:rPr>
        <w:t xml:space="preserve">第193题 [✗] </w:t>
      </w:r>
      <w:r>
        <w:rPr>
          <w:color w:val="444444"/>
          <w:sz w:val="20"/>
        </w:rPr>
        <w:t>新型国际关系强调的是合作共赢，摒弃对抗竞争。核心是"对话而不对抗、结伴而不结盟"。</w:t>
      </w:r>
    </w:p>
    <w:p w14:paraId="3AA1E5F8">
      <w:pPr>
        <w:spacing w:before="80" w:after="40"/>
        <w:ind w:left="170"/>
      </w:pPr>
      <w:r>
        <w:rPr>
          <w:b/>
          <w:color w:val="CC0000"/>
        </w:rPr>
        <w:t xml:space="preserve">第199题 [✗] </w:t>
      </w:r>
      <w:r>
        <w:rPr>
          <w:color w:val="444444"/>
          <w:sz w:val="20"/>
        </w:rPr>
        <w:t>习近平在十九大报告中指出：实现伟大梦想，必须进行具有许多新的历史特点的伟大斗争。是"伟大斗争"，不是"伟大工程"。伟大工程是指党的建设。</w:t>
      </w:r>
    </w:p>
    <w:p w14:paraId="3746F53F">
      <w:pPr>
        <w:spacing w:before="80" w:after="40"/>
        <w:ind w:left="170"/>
      </w:pPr>
      <w:r>
        <w:rPr>
          <w:b/>
          <w:color w:val="CC0000"/>
        </w:rPr>
        <w:t xml:space="preserve">第202题 [✗] </w:t>
      </w:r>
      <w:r>
        <w:rPr>
          <w:color w:val="444444"/>
          <w:sz w:val="20"/>
        </w:rPr>
        <w:t>实现中华民族伟大复兴是近代以来最伟大的梦想。国家统一是民族复兴的重要内容，但不能等同。</w:t>
      </w:r>
    </w:p>
    <w:p w14:paraId="01E58619">
      <w:pPr>
        <w:spacing w:before="80" w:after="40"/>
        <w:ind w:left="170"/>
      </w:pPr>
      <w:r>
        <w:rPr>
          <w:b/>
          <w:color w:val="CC0000"/>
        </w:rPr>
        <w:t xml:space="preserve">第203题 [✗] </w:t>
      </w:r>
      <w:r>
        <w:rPr>
          <w:color w:val="444444"/>
          <w:sz w:val="20"/>
        </w:rPr>
        <w:t>人民民主是社会主义的生命。不是"民主专政"。</w:t>
      </w:r>
    </w:p>
    <w:p w14:paraId="5C2E6CB7">
      <w:pPr>
        <w:spacing w:before="80" w:after="40"/>
        <w:ind w:left="170"/>
      </w:pPr>
      <w:r>
        <w:rPr>
          <w:b/>
          <w:color w:val="CC0000"/>
        </w:rPr>
        <w:t xml:space="preserve">第205题 [✗] </w:t>
      </w:r>
      <w:r>
        <w:rPr>
          <w:color w:val="444444"/>
          <w:sz w:val="20"/>
        </w:rPr>
        <w:t>实现中华民族伟大复兴是海内外中华儿女的共同梦想，而不仅是大陆人民的梦想。</w:t>
      </w:r>
    </w:p>
    <w:p w14:paraId="66F55EE1">
      <w:pPr>
        <w:spacing w:before="80" w:after="40"/>
        <w:ind w:left="170"/>
      </w:pPr>
      <w:r>
        <w:rPr>
          <w:b/>
          <w:color w:val="CC0000"/>
        </w:rPr>
        <w:t xml:space="preserve">第207题 [✗] </w:t>
      </w:r>
      <w:r>
        <w:rPr>
          <w:color w:val="444444"/>
          <w:sz w:val="20"/>
        </w:rPr>
        <w:t>"一国"是实行"两制"的前提和基础，"两制"从属和派生于"一国"。关系说反了。</w:t>
      </w:r>
    </w:p>
    <w:p w14:paraId="34A17813">
      <w:pPr>
        <w:spacing w:before="80" w:after="40"/>
        <w:ind w:left="170"/>
      </w:pPr>
      <w:r>
        <w:rPr>
          <w:b/>
          <w:color w:val="CC0000"/>
        </w:rPr>
        <w:t xml:space="preserve">第212题 [✗] </w:t>
      </w:r>
      <w:r>
        <w:rPr>
          <w:color w:val="444444"/>
          <w:sz w:val="20"/>
        </w:rPr>
        <w:t>三大攻坚战是：防范化解重大风险、精准脱贫、污染防治。反腐败斗争不属于三大攻坚战。</w:t>
      </w:r>
    </w:p>
    <w:p w14:paraId="27CD4EC9">
      <w:pPr>
        <w:spacing w:before="80" w:after="40"/>
        <w:ind w:left="170"/>
      </w:pPr>
      <w:r>
        <w:rPr>
          <w:b/>
          <w:color w:val="CC0000"/>
        </w:rPr>
        <w:t xml:space="preserve">第217题 [✗] </w:t>
      </w:r>
      <w:r>
        <w:rPr>
          <w:color w:val="444444"/>
          <w:sz w:val="20"/>
        </w:rPr>
        <w:t>应该是"尊重自然、顺应自然、保护自然"，而非"利用自然"。二十大报告原文是"尊重自然、顺应自然、保护自然，是全面建设社会主义现代化国家的内在要求"。</w:t>
      </w:r>
    </w:p>
    <w:p w14:paraId="1A5B5199">
      <w:pPr>
        <w:spacing w:before="80" w:after="40"/>
        <w:ind w:left="170"/>
      </w:pPr>
      <w:r>
        <w:rPr>
          <w:b/>
          <w:color w:val="CC0000"/>
        </w:rPr>
        <w:t xml:space="preserve">第218题 [✗] </w:t>
      </w:r>
      <w:r>
        <w:rPr>
          <w:color w:val="444444"/>
          <w:sz w:val="20"/>
        </w:rPr>
        <w:t>社会主义核心价值观是社会主义核心价值体系的高度凝练和集中表达，两者是不同层次的概念，不等同。</w:t>
      </w:r>
    </w:p>
    <w:p w14:paraId="03C54B7F">
      <w:pPr>
        <w:spacing w:before="80" w:after="40"/>
        <w:ind w:left="170"/>
      </w:pPr>
      <w:r>
        <w:rPr>
          <w:b/>
          <w:color w:val="CC0000"/>
        </w:rPr>
        <w:t xml:space="preserve">第226题 [✗] </w:t>
      </w:r>
      <w:r>
        <w:rPr>
          <w:color w:val="444444"/>
          <w:sz w:val="20"/>
        </w:rPr>
        <w:t>"一国两制"构想最早是针对台湾问题提出来的，首先运用于解决香港问题。</w:t>
      </w:r>
    </w:p>
    <w:p w14:paraId="5218A8DF">
      <w:pPr>
        <w:spacing w:before="80" w:after="40"/>
        <w:ind w:left="170"/>
      </w:pPr>
      <w:r>
        <w:rPr>
          <w:b/>
          <w:color w:val="CC0000"/>
        </w:rPr>
        <w:t xml:space="preserve">第227题 [✗] </w:t>
      </w:r>
      <w:r>
        <w:rPr>
          <w:color w:val="444444"/>
          <w:sz w:val="20"/>
        </w:rPr>
        <w:t>建党100周年是2021年。到2035年生态环境根本好转，"美丽中国"目标基本实现。到本世纪中叶（2050年左右）才建成美丽中国。</w:t>
      </w:r>
    </w:p>
    <w:p w14:paraId="6B5B3A7C">
      <w:pPr>
        <w:spacing w:before="80" w:after="40"/>
        <w:ind w:left="170"/>
      </w:pPr>
      <w:r>
        <w:rPr>
          <w:b/>
          <w:color w:val="CC0000"/>
        </w:rPr>
        <w:t xml:space="preserve">第228题 [✗] </w:t>
      </w:r>
      <w:r>
        <w:rPr>
          <w:color w:val="444444"/>
          <w:sz w:val="20"/>
        </w:rPr>
        <w:t>中国外交的基础是发展中国家。新型国际关系秉持相互尊重、公平正义、合作共赢原则。</w:t>
      </w:r>
    </w:p>
    <w:p w14:paraId="45A511ED">
      <w:pPr>
        <w:spacing w:before="80" w:after="40"/>
        <w:ind w:left="170"/>
      </w:pPr>
      <w:r>
        <w:rPr>
          <w:b/>
          <w:color w:val="CC0000"/>
        </w:rPr>
        <w:t xml:space="preserve">第232题 [✗] </w:t>
      </w:r>
      <w:r>
        <w:rPr>
          <w:color w:val="444444"/>
          <w:sz w:val="20"/>
        </w:rPr>
        <w:t>人民安全是国家安全的宗旨。政治安全是国家安全的根本。</w:t>
      </w:r>
    </w:p>
    <w:p w14:paraId="08E050C2">
      <w:pPr>
        <w:spacing w:before="80" w:after="40"/>
        <w:ind w:left="170"/>
      </w:pPr>
      <w:r>
        <w:rPr>
          <w:b/>
          <w:color w:val="CC0000"/>
        </w:rPr>
        <w:t xml:space="preserve">第234题 [✗] </w:t>
      </w:r>
      <w:r>
        <w:rPr>
          <w:color w:val="444444"/>
          <w:sz w:val="20"/>
        </w:rPr>
        <w:t>到2035年是基本实现社会主义现代化。到本世纪中叶（2050年左右）才能建成社会主义现代化强国。</w:t>
      </w:r>
    </w:p>
    <w:p w14:paraId="7E465C16">
      <w:pPr>
        <w:spacing w:before="80" w:after="40"/>
        <w:ind w:left="170"/>
      </w:pPr>
      <w:r>
        <w:rPr>
          <w:b/>
          <w:color w:val="CC0000"/>
        </w:rPr>
        <w:t xml:space="preserve">第243题 [✗] </w:t>
      </w:r>
      <w:r>
        <w:rPr>
          <w:color w:val="444444"/>
          <w:sz w:val="20"/>
        </w:rPr>
        <w:t>党的十九大明确提出把党的政治建设放在首位。政治建设是党的根本性建设。</w:t>
      </w:r>
    </w:p>
    <w:p w14:paraId="75590D00">
      <w:pPr>
        <w:spacing w:before="80" w:after="40"/>
        <w:ind w:left="170"/>
      </w:pPr>
      <w:r>
        <w:rPr>
          <w:b/>
          <w:color w:val="CC0000"/>
        </w:rPr>
        <w:t xml:space="preserve">第245题 [✗] </w:t>
      </w:r>
      <w:r>
        <w:rPr>
          <w:color w:val="444444"/>
          <w:sz w:val="20"/>
        </w:rPr>
        <w:t>人类必须尊重自然、顺应自然、保护自然，不能征服自然、凌驾于自然之上。</w:t>
      </w:r>
    </w:p>
    <w:p w14:paraId="30FC8416">
      <w:pPr>
        <w:spacing w:before="80" w:after="40"/>
        <w:ind w:left="170"/>
      </w:pPr>
      <w:r>
        <w:rPr>
          <w:b/>
          <w:color w:val="CC0000"/>
        </w:rPr>
        <w:t xml:space="preserve">第250题 [✗] </w:t>
      </w:r>
      <w:r>
        <w:rPr>
          <w:color w:val="444444"/>
          <w:sz w:val="20"/>
        </w:rPr>
        <w:t>二十大报告原文是"国家安全是民族复兴的根基，社会稳定是国家强盛的前提"。不是"经济稳定"，是"社会稳定"。</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E35756"/>
    <w:rsid w:val="1BE13EE2"/>
    <w:rsid w:val="1C146065"/>
    <w:rsid w:val="1F1F31C1"/>
    <w:rsid w:val="1F836A2A"/>
    <w:rsid w:val="21913937"/>
    <w:rsid w:val="27962024"/>
    <w:rsid w:val="301D7787"/>
    <w:rsid w:val="31D05D29"/>
    <w:rsid w:val="5774562F"/>
    <w:rsid w:val="5A2D52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3111</Words>
  <Characters>3263</Characters>
  <Lines>0</Lines>
  <Paragraphs>0</Paragraphs>
  <TotalTime>2</TotalTime>
  <ScaleCrop>false</ScaleCrop>
  <LinksUpToDate>false</LinksUpToDate>
  <CharactersWithSpaces>3337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zluck_</cp:lastModifiedBy>
  <dcterms:modified xsi:type="dcterms:W3CDTF">2026-07-03T06:30:51Z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eyJoZGlkIjoiNmE1YTI4N2U4MTZlMWZjOWQ0N2IxNzhjNmRjMDdiMTQiLCJ1c2VySWQiOiIxNTEwMzgwNDU2In0=</vt:lpwstr>
  </property>
  <property fmtid="{D5CDD505-2E9C-101B-9397-08002B2CF9AE}" pid="3" name="KSOProductBuildVer">
    <vt:lpwstr>2052-12.1.0.26895</vt:lpwstr>
  </property>
  <property fmtid="{D5CDD505-2E9C-101B-9397-08002B2CF9AE}" pid="4" name="ICV">
    <vt:lpwstr>2411C10A23D5455F83AE0D7BD4896CA8_12</vt:lpwstr>
  </property>
</Properties>
</file>