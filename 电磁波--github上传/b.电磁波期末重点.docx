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1B6D5E"/>
    <w:p w14:paraId="0241902E"/>
    <w:p w14:paraId="0FA0FFBC"/>
    <w:p w14:paraId="29FBA663"/>
    <w:p w14:paraId="242DDA70">
      <w:pPr>
        <w:jc w:val="center"/>
      </w:pPr>
      <w:r>
        <w:rPr>
          <w:rFonts w:ascii="微软雅黑" w:hAnsi="微软雅黑"/>
          <w:b/>
          <w:color w:val="1A3C6E"/>
          <w:sz w:val="56"/>
        </w:rPr>
        <w:t>电磁波与电磁场</w:t>
      </w:r>
    </w:p>
    <w:p w14:paraId="6E4E6489">
      <w:pPr>
        <w:jc w:val="center"/>
      </w:pPr>
      <w:r>
        <w:rPr>
          <w:b/>
          <w:color w:val="2E75B6"/>
          <w:sz w:val="44"/>
        </w:rPr>
        <w:t>期末复习重点总结</w:t>
      </w:r>
    </w:p>
    <w:p w14:paraId="600158CD"/>
    <w:p w14:paraId="6AC72195">
      <w:pPr>
        <w:jc w:val="center"/>
      </w:pPr>
      <w:r>
        <w:rPr>
          <w:color w:val="666666"/>
          <w:sz w:val="24"/>
        </w:rPr>
        <w:t>📖 根据课堂重点录音整理 · 含全部必考公式</w:t>
      </w:r>
    </w:p>
    <w:p w14:paraId="71B37C89"/>
    <w:p w14:paraId="182D80BD"/>
    <w:p w14:paraId="360F6B12"/>
    <w:p w14:paraId="6707EF0F"/>
    <w:p w14:paraId="46EFA64B"/>
    <w:p w14:paraId="326F7146"/>
    <w:p w14:paraId="5B2F2E46">
      <w:pPr>
        <w:jc w:val="center"/>
      </w:pPr>
      <w:r>
        <w:rPr>
          <w:color w:val="993300"/>
          <w:sz w:val="22"/>
        </w:rPr>
        <w:t>⚠️ 红色/加粗/高亮内容为老师重点强调的考点</w:t>
      </w:r>
    </w:p>
    <w:p w14:paraId="7F9D9527">
      <w:r>
        <w:br w:type="page"/>
      </w:r>
    </w:p>
    <w:p w14:paraId="7C9CE81C">
      <w:pPr>
        <w:jc w:val="center"/>
      </w:pPr>
      <w:r>
        <w:rPr>
          <w:b/>
          <w:sz w:val="36"/>
        </w:rPr>
        <w:t>目  录</w:t>
      </w:r>
    </w:p>
    <w:p w14:paraId="3EA2CDA4">
      <w:r>
        <w:rPr>
          <w:b/>
          <w:color w:val="1A3C6E"/>
          <w:sz w:val="24"/>
        </w:rPr>
        <w:fldChar w:fldCharType="begin"/>
      </w:r>
      <w:r>
        <w:rPr>
          <w:b/>
          <w:color w:val="1A3C6E"/>
          <w:sz w:val="24"/>
        </w:rPr>
        <w:instrText xml:space="preserve"> HYPERLINK \l "_第一章  矢量分析（数学基础）" </w:instrText>
      </w:r>
      <w:r>
        <w:rPr>
          <w:b/>
          <w:color w:val="1A3C6E"/>
          <w:sz w:val="24"/>
        </w:rPr>
        <w:fldChar w:fldCharType="separate"/>
      </w:r>
      <w:r>
        <w:rPr>
          <w:rStyle w:val="134"/>
          <w:b/>
          <w:sz w:val="24"/>
        </w:rPr>
        <w:t>第一章  矢量分析</w:t>
      </w:r>
      <w:r>
        <w:rPr>
          <w:b/>
          <w:color w:val="1A3C6E"/>
          <w:sz w:val="24"/>
        </w:rPr>
        <w:fldChar w:fldCharType="end"/>
      </w:r>
    </w:p>
    <w:p w14:paraId="0CE81CCF">
      <w:r>
        <w:rPr>
          <w:b w:val="0"/>
          <w:sz w:val="22"/>
        </w:rPr>
        <w:t xml:space="preserve">  1.1  标量积（点积）与矢量积（叉积）</w:t>
      </w:r>
    </w:p>
    <w:p w14:paraId="7681C665">
      <w:r>
        <w:rPr>
          <w:b w:val="0"/>
          <w:sz w:val="22"/>
        </w:rPr>
        <w:t xml:space="preserve">  1.2  梯度 / 散度 / 旋度</w:t>
      </w:r>
    </w:p>
    <w:p w14:paraId="2299034A">
      <w:r>
        <w:rPr>
          <w:b w:val="0"/>
          <w:sz w:val="22"/>
        </w:rPr>
        <w:t xml:space="preserve">  1.3  两个重要数学恒等式</w:t>
      </w:r>
    </w:p>
    <w:p w14:paraId="7A9D2191">
      <w:r>
        <w:rPr>
          <w:b w:val="0"/>
          <w:sz w:val="22"/>
        </w:rPr>
        <w:t xml:space="preserve">  1.4  连叉公式</w:t>
      </w:r>
    </w:p>
    <w:p w14:paraId="510B524F">
      <w:r>
        <w:rPr>
          <w:b w:val="0"/>
          <w:sz w:val="22"/>
        </w:rPr>
        <w:t xml:space="preserve">  1.5  散度定理（高斯定理）与斯托克斯定理</w:t>
      </w:r>
    </w:p>
    <w:p w14:paraId="7074B7FC"/>
    <w:p w14:paraId="36776EAB">
      <w:r>
        <w:rPr>
          <w:b/>
          <w:color w:val="1A3C6E"/>
          <w:sz w:val="24"/>
        </w:rPr>
        <w:fldChar w:fldCharType="begin"/>
      </w:r>
      <w:r>
        <w:rPr>
          <w:b/>
          <w:color w:val="1A3C6E"/>
          <w:sz w:val="24"/>
        </w:rPr>
        <w:instrText xml:space="preserve"> HYPERLINK \l "_第二章  电磁场的基本规律" </w:instrText>
      </w:r>
      <w:r>
        <w:rPr>
          <w:b/>
          <w:color w:val="1A3C6E"/>
          <w:sz w:val="24"/>
        </w:rPr>
        <w:fldChar w:fldCharType="separate"/>
      </w:r>
      <w:r>
        <w:rPr>
          <w:rStyle w:val="134"/>
          <w:b/>
          <w:sz w:val="24"/>
        </w:rPr>
        <w:t>第二章  电磁场的基本规律</w:t>
      </w:r>
      <w:r>
        <w:rPr>
          <w:b/>
          <w:color w:val="1A3C6E"/>
          <w:sz w:val="24"/>
        </w:rPr>
        <w:fldChar w:fldCharType="end"/>
      </w:r>
    </w:p>
    <w:p w14:paraId="718CC9ED">
      <w:r>
        <w:rPr>
          <w:b w:val="0"/>
          <w:sz w:val="22"/>
        </w:rPr>
        <w:t xml:space="preserve">  2.1  电流连续性方程</w:t>
      </w:r>
    </w:p>
    <w:p w14:paraId="7F502AD1">
      <w:r>
        <w:rPr>
          <w:b w:val="0"/>
          <w:sz w:val="22"/>
        </w:rPr>
        <w:t xml:space="preserve">  2.2  麦克斯韦方程组（积分形式）</w:t>
      </w:r>
    </w:p>
    <w:p w14:paraId="3D4A9784">
      <w:r>
        <w:rPr>
          <w:b w:val="0"/>
          <w:sz w:val="22"/>
        </w:rPr>
        <w:t xml:space="preserve">  2.3  麦克斯韦方程组（微分形式）</w:t>
      </w:r>
    </w:p>
    <w:p w14:paraId="2A825693">
      <w:r>
        <w:rPr>
          <w:b w:val="0"/>
          <w:sz w:val="22"/>
        </w:rPr>
        <w:t xml:space="preserve">  2.4  边界条件</w:t>
      </w:r>
    </w:p>
    <w:p w14:paraId="74F63D2D">
      <w:r>
        <w:rPr>
          <w:b w:val="0"/>
          <w:sz w:val="22"/>
        </w:rPr>
        <w:t xml:space="preserve">  2.5  本构关系</w:t>
      </w:r>
    </w:p>
    <w:p w14:paraId="4674CF44"/>
    <w:p w14:paraId="4112953A">
      <w:r>
        <w:rPr>
          <w:b/>
          <w:color w:val="1A3C6E"/>
          <w:sz w:val="24"/>
        </w:rPr>
        <w:fldChar w:fldCharType="begin"/>
      </w:r>
      <w:r>
        <w:rPr>
          <w:b/>
          <w:color w:val="1A3C6E"/>
          <w:sz w:val="24"/>
        </w:rPr>
        <w:instrText xml:space="preserve"> HYPERLINK \l "_第三章  静态电磁场" </w:instrText>
      </w:r>
      <w:r>
        <w:rPr>
          <w:b/>
          <w:color w:val="1A3C6E"/>
          <w:sz w:val="24"/>
        </w:rPr>
        <w:fldChar w:fldCharType="separate"/>
      </w:r>
      <w:r>
        <w:rPr>
          <w:rStyle w:val="134"/>
          <w:b/>
          <w:sz w:val="24"/>
        </w:rPr>
        <w:t>第三章  静态电磁场</w:t>
      </w:r>
      <w:r>
        <w:rPr>
          <w:b/>
          <w:color w:val="1A3C6E"/>
          <w:sz w:val="24"/>
        </w:rPr>
        <w:fldChar w:fldCharType="end"/>
      </w:r>
    </w:p>
    <w:p w14:paraId="36F40858">
      <w:r>
        <w:rPr>
          <w:b w:val="0"/>
          <w:sz w:val="22"/>
        </w:rPr>
        <w:t xml:space="preserve">  3.1  静电场标量位</w:t>
      </w:r>
    </w:p>
    <w:p w14:paraId="4628558D">
      <w:r>
        <w:rPr>
          <w:b w:val="0"/>
          <w:sz w:val="22"/>
        </w:rPr>
        <w:t xml:space="preserve">  3.2  恒定电场</w:t>
      </w:r>
    </w:p>
    <w:p w14:paraId="2AEFF415">
      <w:r>
        <w:rPr>
          <w:b w:val="0"/>
          <w:sz w:val="22"/>
        </w:rPr>
        <w:t xml:space="preserve">  3.3  恒定磁场矢量位</w:t>
      </w:r>
    </w:p>
    <w:p w14:paraId="128E6FE8"/>
    <w:p w14:paraId="78B450B6">
      <w:r>
        <w:rPr>
          <w:b/>
          <w:color w:val="1A3C6E"/>
          <w:sz w:val="24"/>
        </w:rPr>
        <w:fldChar w:fldCharType="begin"/>
      </w:r>
      <w:r>
        <w:rPr>
          <w:b/>
          <w:color w:val="1A3C6E"/>
          <w:sz w:val="24"/>
        </w:rPr>
        <w:instrText xml:space="preserve"> HYPERLINK \l "_第四章  时变电磁场（电磁波内容开始）" </w:instrText>
      </w:r>
      <w:r>
        <w:rPr>
          <w:b/>
          <w:color w:val="1A3C6E"/>
          <w:sz w:val="24"/>
        </w:rPr>
        <w:fldChar w:fldCharType="separate"/>
      </w:r>
      <w:r>
        <w:rPr>
          <w:rStyle w:val="134"/>
          <w:b/>
          <w:sz w:val="24"/>
        </w:rPr>
        <w:t>第四章  时变电磁场</w:t>
      </w:r>
      <w:r>
        <w:rPr>
          <w:b/>
          <w:color w:val="1A3C6E"/>
          <w:sz w:val="24"/>
        </w:rPr>
        <w:fldChar w:fldCharType="end"/>
      </w:r>
    </w:p>
    <w:p w14:paraId="20C39670">
      <w:r>
        <w:rPr>
          <w:b w:val="0"/>
          <w:sz w:val="22"/>
        </w:rPr>
        <w:t xml:space="preserve">  4.1  波动方程</w:t>
      </w:r>
    </w:p>
    <w:p w14:paraId="7A8E3D54">
      <w:r>
        <w:rPr>
          <w:b w:val="0"/>
          <w:sz w:val="22"/>
        </w:rPr>
        <w:t xml:space="preserve">  4.2  时谐电磁场与复数表示</w:t>
      </w:r>
    </w:p>
    <w:p w14:paraId="569AA2B1">
      <w:r>
        <w:rPr>
          <w:b w:val="0"/>
          <w:sz w:val="22"/>
        </w:rPr>
        <w:t xml:space="preserve">  4.3  已知电场求磁场 / 已知磁场求电场</w:t>
      </w:r>
    </w:p>
    <w:p w14:paraId="3342DF5F">
      <w:r>
        <w:rPr>
          <w:b w:val="0"/>
          <w:sz w:val="22"/>
        </w:rPr>
        <w:t xml:space="preserve">  4.4  坡印廷矢量</w:t>
      </w:r>
    </w:p>
    <w:p w14:paraId="70F1AC6A">
      <w:r>
        <w:rPr>
          <w:b w:val="0"/>
          <w:sz w:val="22"/>
        </w:rPr>
        <w:t xml:space="preserve">  4.5  电磁能量密度</w:t>
      </w:r>
    </w:p>
    <w:p w14:paraId="2FD50C25"/>
    <w:p w14:paraId="04AFA0FB">
      <w:r>
        <w:rPr>
          <w:b/>
          <w:color w:val="1A3C6E"/>
          <w:sz w:val="24"/>
        </w:rPr>
        <w:fldChar w:fldCharType="begin"/>
      </w:r>
      <w:r>
        <w:rPr>
          <w:b/>
          <w:color w:val="1A3C6E"/>
          <w:sz w:val="24"/>
        </w:rPr>
        <w:instrText xml:space="preserve"> HYPERLINK \l "_第五章  均匀平面波（无界空间）" </w:instrText>
      </w:r>
      <w:r>
        <w:rPr>
          <w:b/>
          <w:color w:val="1A3C6E"/>
          <w:sz w:val="24"/>
        </w:rPr>
        <w:fldChar w:fldCharType="separate"/>
      </w:r>
      <w:r>
        <w:rPr>
          <w:rStyle w:val="134"/>
          <w:b/>
          <w:sz w:val="24"/>
        </w:rPr>
        <w:t>第五章  均匀平面波</w:t>
      </w:r>
      <w:r>
        <w:rPr>
          <w:b/>
          <w:color w:val="1A3C6E"/>
          <w:sz w:val="24"/>
        </w:rPr>
        <w:fldChar w:fldCharType="end"/>
      </w:r>
    </w:p>
    <w:p w14:paraId="22990ADA">
      <w:r>
        <w:rPr>
          <w:b w:val="0"/>
          <w:sz w:val="22"/>
        </w:rPr>
        <w:t xml:space="preserve">  5.1  基本概念</w:t>
      </w:r>
    </w:p>
    <w:p w14:paraId="38DD663F">
      <w:r>
        <w:rPr>
          <w:b w:val="0"/>
          <w:sz w:val="22"/>
        </w:rPr>
        <w:t xml:space="preserve">  5.2  亥姆霍兹方程</w:t>
      </w:r>
    </w:p>
    <w:p w14:paraId="6DB135A3">
      <w:r>
        <w:rPr>
          <w:b w:val="0"/>
          <w:sz w:val="22"/>
        </w:rPr>
        <w:t xml:space="preserve">  5.3  理想介质中的传播特点</w:t>
      </w:r>
    </w:p>
    <w:p w14:paraId="5BA5EF23">
      <w:r>
        <w:rPr>
          <w:b w:val="0"/>
          <w:sz w:val="22"/>
        </w:rPr>
        <w:t xml:space="preserve">  5.4  导电媒质中的传播特点</w:t>
      </w:r>
    </w:p>
    <w:p w14:paraId="549054CA">
      <w:r>
        <w:rPr>
          <w:b w:val="0"/>
          <w:sz w:val="22"/>
        </w:rPr>
        <w:t xml:space="preserve">  5.5  波阻抗 η 与波数 k</w:t>
      </w:r>
    </w:p>
    <w:p w14:paraId="6875D256">
      <w:r>
        <w:rPr>
          <w:b w:val="0"/>
          <w:sz w:val="22"/>
        </w:rPr>
        <w:t xml:space="preserve">  5.6  极化判断</w:t>
      </w:r>
    </w:p>
    <w:p w14:paraId="1CC44A1D">
      <w:r>
        <w:br w:type="page"/>
      </w:r>
    </w:p>
    <w:p w14:paraId="577932B3">
      <w:pPr>
        <w:pStyle w:val="3"/>
      </w:pPr>
      <w:bookmarkStart w:id="0" w:name="_第一章  矢量分析（数学基础）"/>
      <w:r>
        <w:t>第一章  矢量分析（数学基础）</w:t>
      </w:r>
    </w:p>
    <w:bookmarkEnd w:id="0"/>
    <w:p w14:paraId="4EDAC886">
      <w:r>
        <w:rPr>
          <w:b/>
          <w:color w:val="CC3300"/>
          <w:sz w:val="22"/>
        </w:rPr>
        <w:t>📌 考试要求：点积/叉积必会算 → 梯度/散度/旋度 → 两个数学恒等式 → 连叉公式 → 散度定理和斯托克斯定理</w:t>
      </w:r>
    </w:p>
    <w:p w14:paraId="3F226B7E">
      <w:pPr>
        <w:pStyle w:val="4"/>
      </w:pPr>
      <w:r>
        <w:t>1.1  标量积（点积）与矢量积（叉积）</w:t>
      </w:r>
    </w:p>
    <w:p w14:paraId="1E7C4627">
      <w:r>
        <w:rPr>
          <w:b/>
          <w:color w:val="CC0000"/>
          <w:sz w:val="24"/>
        </w:rPr>
        <w:t>★★★ 必考：基本计算，一定要会算！</w:t>
      </w:r>
    </w:p>
    <w:p w14:paraId="5CE02DD7">
      <w:pPr>
        <w:pStyle w:val="16"/>
      </w:pPr>
      <w:r>
        <w:rPr>
          <w:sz w:val="22"/>
        </w:rPr>
        <w:t>给定两个矢量 A 和 B（直角坐标系），点积 A·B = A_xB_x + A_yB_y + A_zB_z，结果是一个标量。</w:t>
      </w:r>
    </w:p>
    <w:p w14:paraId="50A1822B">
      <w:pPr>
        <w:pStyle w:val="16"/>
      </w:pPr>
      <w:r>
        <w:rPr>
          <w:sz w:val="22"/>
        </w:rPr>
        <w:t>叉积 A×B 结果是一个矢量，建议用行列式方法计算。</w:t>
      </w:r>
    </w:p>
    <w:p w14:paraId="5F70798A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A × B = | i  j  k |</w:t>
      </w:r>
      <w:r>
        <w:rPr>
          <w:rFonts w:ascii="Times New Roman" w:hAnsi="Times New Roman"/>
          <w:b/>
          <w:color w:val="003399"/>
          <w:sz w:val="26"/>
        </w:rPr>
        <w:br w:type="textWrapping"/>
      </w:r>
      <w:r>
        <w:rPr>
          <w:rFonts w:ascii="Times New Roman" w:hAnsi="Times New Roman"/>
          <w:b/>
          <w:color w:val="003399"/>
          <w:sz w:val="26"/>
        </w:rPr>
        <w:t xml:space="preserve">          | A_x A_y A_z |</w:t>
      </w:r>
      <w:r>
        <w:rPr>
          <w:rFonts w:ascii="Times New Roman" w:hAnsi="Times New Roman"/>
          <w:b/>
          <w:color w:val="003399"/>
          <w:sz w:val="26"/>
        </w:rPr>
        <w:br w:type="textWrapping"/>
      </w:r>
      <w:r>
        <w:rPr>
          <w:rFonts w:ascii="Times New Roman" w:hAnsi="Times New Roman"/>
          <w:b/>
          <w:color w:val="003399"/>
          <w:sz w:val="26"/>
        </w:rPr>
        <w:t xml:space="preserve">          | B_x B_y B_z |</w:t>
      </w:r>
    </w:p>
    <w:p w14:paraId="7F87CD45">
      <w:pPr>
        <w:jc w:val="center"/>
      </w:pPr>
      <w:r>
        <w:rPr>
          <w:i/>
          <w:color w:val="666666"/>
          <w:sz w:val="20"/>
        </w:rPr>
        <w:t>行列式展开，每项为 2×2 行列式</w:t>
      </w:r>
    </w:p>
    <w:p w14:paraId="58870CE8">
      <w:r>
        <w:rPr>
          <w:i/>
          <w:color w:val="555555"/>
          <w:sz w:val="20"/>
        </w:rPr>
        <w:t>💡 例如 e_x 分量 = A_yB_z - A_zB_y，类似求 e_y、e_z 分量。</w:t>
      </w:r>
    </w:p>
    <w:p w14:paraId="06E9BE21">
      <w:pPr>
        <w:pStyle w:val="4"/>
      </w:pPr>
      <w:r>
        <w:t>1.2  梯度 / 散度 / 旋度（三个度）</w:t>
      </w:r>
    </w:p>
    <w:p w14:paraId="02EA191A">
      <w:r>
        <w:rPr>
          <w:b/>
          <w:color w:val="CC0000"/>
          <w:sz w:val="24"/>
        </w:rPr>
        <w:t>★★★ 哈密顿算符 ∇ 必须掌握！既是矢量又有微分性</w:t>
      </w:r>
    </w:p>
    <w:p w14:paraId="643600A4">
      <w:pPr>
        <w:pStyle w:val="5"/>
      </w:pPr>
      <w:r>
        <w:t>① 梯度（对标量）</w:t>
      </w:r>
    </w:p>
    <w:p w14:paraId="4C698616">
      <w:r>
        <w:rPr>
          <w:b/>
          <w:color w:val="003399"/>
          <w:sz w:val="24"/>
        </w:rPr>
        <w:t xml:space="preserve">∇u = </w:t>
      </w:r>
      <w:r>
        <w:rPr>
          <w:rFonts w:ascii="Times New Roman" w:hAnsi="Times New Roman"/>
          <w:sz w:val="24"/>
        </w:rPr>
        <w:t>e_x ∂u/∂x + e_y ∂u/∂y + e_z ∂u/∂z</w:t>
      </w:r>
    </w:p>
    <w:p w14:paraId="5718FBAA">
      <w:pPr>
        <w:shd w:val="clear" w:fill="E6F3FF"/>
        <w:ind w:left="567"/>
      </w:pPr>
      <w:r>
        <w:rPr>
          <w:b/>
          <w:color w:val="00529B"/>
        </w:rPr>
        <w:t>【物理意义】</w:t>
      </w:r>
      <w:r>
        <w:rPr>
          <w:sz w:val="22"/>
        </w:rPr>
        <w:t>方向：垂直于等值面，沿标量增加最快的方向。</w:t>
      </w:r>
    </w:p>
    <w:p w14:paraId="3EAD3424">
      <w:r>
        <w:rPr>
          <w:i/>
          <w:color w:val="555555"/>
          <w:sz w:val="20"/>
        </w:rPr>
        <w:t>💡 输入：标量 u → 输出：矢量</w:t>
      </w:r>
    </w:p>
    <w:p w14:paraId="6EFD1055">
      <w:pPr>
        <w:pStyle w:val="5"/>
      </w:pPr>
      <w:r>
        <w:t>② 散度（对矢量）</w:t>
      </w:r>
    </w:p>
    <w:p w14:paraId="12411E3B">
      <w:r>
        <w:rPr>
          <w:b/>
          <w:color w:val="003399"/>
          <w:sz w:val="24"/>
        </w:rPr>
        <w:t>∇·A = ∂A_x/∂x + ∂A_y/∂y + ∂A_z/∂z</w:t>
      </w:r>
    </w:p>
    <w:p w14:paraId="7A08FC98">
      <w:pPr>
        <w:shd w:val="clear" w:fill="E6F3FF"/>
        <w:ind w:left="567"/>
      </w:pPr>
      <w:r>
        <w:rPr>
          <w:b/>
          <w:color w:val="00529B"/>
        </w:rPr>
        <w:t>【关键】</w:t>
      </w:r>
      <w:r>
        <w:rPr>
          <w:sz w:val="22"/>
        </w:rPr>
        <w:t>散度结果是一个标量！</w:t>
      </w:r>
    </w:p>
    <w:p w14:paraId="0B4DF2C5">
      <w:r>
        <w:rPr>
          <w:i/>
          <w:color w:val="555555"/>
          <w:sz w:val="20"/>
        </w:rPr>
        <w:t>💡 输入：矢量 A → 输出：标量 — 先抓住结果类型再具体计算</w:t>
      </w:r>
    </w:p>
    <w:p w14:paraId="1E76A9C0">
      <w:pPr>
        <w:pStyle w:val="5"/>
      </w:pPr>
      <w:r>
        <w:t>③ 旋度（对矢量）</w:t>
      </w:r>
    </w:p>
    <w:p w14:paraId="21F287BB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∇ × A = | i        j        k      |</w:t>
      </w:r>
      <w:r>
        <w:rPr>
          <w:rFonts w:ascii="Times New Roman" w:hAnsi="Times New Roman"/>
          <w:b/>
          <w:color w:val="003399"/>
          <w:sz w:val="26"/>
        </w:rPr>
        <w:br w:type="textWrapping"/>
      </w:r>
      <w:r>
        <w:rPr>
          <w:rFonts w:ascii="Times New Roman" w:hAnsi="Times New Roman"/>
          <w:b/>
          <w:color w:val="003399"/>
          <w:sz w:val="26"/>
        </w:rPr>
        <w:t xml:space="preserve">             | ∂/∂x  ∂/∂y  ∂/∂z |</w:t>
      </w:r>
      <w:r>
        <w:rPr>
          <w:rFonts w:ascii="Times New Roman" w:hAnsi="Times New Roman"/>
          <w:b/>
          <w:color w:val="003399"/>
          <w:sz w:val="26"/>
        </w:rPr>
        <w:br w:type="textWrapping"/>
      </w:r>
      <w:r>
        <w:rPr>
          <w:rFonts w:ascii="Times New Roman" w:hAnsi="Times New Roman"/>
          <w:b/>
          <w:color w:val="003399"/>
          <w:sz w:val="26"/>
        </w:rPr>
        <w:t xml:space="preserve">             | A_x   A_y   A_z   |</w:t>
      </w:r>
    </w:p>
    <w:p w14:paraId="2C46BDEF">
      <w:pPr>
        <w:jc w:val="center"/>
      </w:pPr>
      <w:r>
        <w:rPr>
          <w:i/>
          <w:color w:val="666666"/>
          <w:sz w:val="20"/>
        </w:rPr>
        <w:t>用行列式计算，与叉积方法相同</w:t>
      </w:r>
    </w:p>
    <w:p w14:paraId="008C3C57">
      <w:r>
        <w:rPr>
          <w:i/>
          <w:color w:val="555555"/>
          <w:sz w:val="20"/>
        </w:rPr>
        <w:t>💡 输入：矢量 A → 输出：矢量。如果叉积会算，旋度也会算。</w:t>
      </w:r>
    </w:p>
    <w:p w14:paraId="7768C3EE">
      <w:pPr>
        <w:pStyle w:val="4"/>
      </w:pPr>
      <w:r>
        <w:t>1.3  两个重要数学恒等式</w:t>
      </w:r>
    </w:p>
    <w:p w14:paraId="554229F4">
      <w:r>
        <w:rPr>
          <w:b/>
          <w:color w:val="CC0000"/>
          <w:sz w:val="24"/>
        </w:rPr>
        <w:t>★★★ 极其重要！既简化计算，又是引出标量位和矢量位的基础</w:t>
      </w:r>
    </w:p>
    <w:p w14:paraId="18FC2919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∇ × (∇u) ≡ 0</w:t>
      </w:r>
    </w:p>
    <w:p w14:paraId="545D0922">
      <w:pPr>
        <w:jc w:val="center"/>
      </w:pPr>
      <w:r>
        <w:rPr>
          <w:i/>
          <w:color w:val="666666"/>
          <w:sz w:val="20"/>
        </w:rPr>
        <w:t>任意标量的梯度的旋度恒等于0</w:t>
      </w:r>
    </w:p>
    <w:p w14:paraId="44E4662D">
      <w:r>
        <w:rPr>
          <w:i/>
          <w:color w:val="555555"/>
          <w:sz w:val="20"/>
        </w:rPr>
        <w:t>💡 用于：证明静电场无旋 → 引入标量位 φ</w:t>
      </w:r>
    </w:p>
    <w:p w14:paraId="27FE0901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∇ · (∇ × A) ≡ 0</w:t>
      </w:r>
    </w:p>
    <w:p w14:paraId="431A47F2">
      <w:pPr>
        <w:jc w:val="center"/>
      </w:pPr>
      <w:r>
        <w:rPr>
          <w:i/>
          <w:color w:val="666666"/>
          <w:sz w:val="20"/>
        </w:rPr>
        <w:t>任意矢量的旋度的散度恒等于0</w:t>
      </w:r>
    </w:p>
    <w:p w14:paraId="277C924C">
      <w:r>
        <w:rPr>
          <w:i/>
          <w:color w:val="555555"/>
          <w:sz w:val="20"/>
        </w:rPr>
        <w:t>💡 用于：证明磁场无散 → 引入矢量位 A</w:t>
      </w:r>
    </w:p>
    <w:p w14:paraId="4A7B0234">
      <w:pPr>
        <w:pStyle w:val="4"/>
      </w:pPr>
      <w:r>
        <w:t>1.4  连叉公式</w:t>
      </w:r>
    </w:p>
    <w:p w14:paraId="06987B87">
      <w:r>
        <w:rPr>
          <w:b/>
          <w:color w:val="CC0000"/>
          <w:sz w:val="24"/>
        </w:rPr>
        <w:t>★★ 老师要求背下来！</w:t>
      </w:r>
    </w:p>
    <w:p w14:paraId="2F633304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∇ × (∇ × F) = ∇(∇·F) − ∇²F</w:t>
      </w:r>
    </w:p>
    <w:p w14:paraId="4D98982F">
      <w:pPr>
        <w:jc w:val="center"/>
      </w:pPr>
      <w:r>
        <w:rPr>
          <w:i/>
          <w:color w:val="666666"/>
          <w:sz w:val="20"/>
        </w:rPr>
        <w:t>连续求两次旋度</w:t>
      </w:r>
    </w:p>
    <w:p w14:paraId="598C6857">
      <w:r>
        <w:rPr>
          <w:i/>
          <w:color w:val="555555"/>
          <w:sz w:val="20"/>
        </w:rPr>
        <w:t>💡 非常重要：推导波动方程时会用到这个公式！</w:t>
      </w:r>
    </w:p>
    <w:p w14:paraId="50F81CB2">
      <w:pPr>
        <w:pStyle w:val="4"/>
      </w:pPr>
      <w:r>
        <w:t>1.5  两个重要定理</w:t>
      </w:r>
    </w:p>
    <w:p w14:paraId="17065C09">
      <w:pPr>
        <w:pStyle w:val="5"/>
      </w:pPr>
      <w:r>
        <w:t>散度定理（高斯定理）</w:t>
      </w:r>
    </w:p>
    <w:p w14:paraId="6A23ECB3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∮_S A · dS = ∫_V (∇·A) dV</w:t>
      </w:r>
    </w:p>
    <w:p w14:paraId="5467BB1B">
      <w:pPr>
        <w:jc w:val="center"/>
      </w:pPr>
      <w:r>
        <w:rPr>
          <w:i/>
          <w:color w:val="666666"/>
          <w:sz w:val="20"/>
        </w:rPr>
        <w:t>面积分 ↔ 体积分</w:t>
      </w:r>
    </w:p>
    <w:p w14:paraId="5ED0A37C">
      <w:pPr>
        <w:shd w:val="clear" w:fill="E6F3FF"/>
        <w:ind w:left="567"/>
      </w:pPr>
      <w:r>
        <w:rPr>
          <w:b/>
          <w:color w:val="00529B"/>
        </w:rPr>
        <w:t>【应用】</w:t>
      </w:r>
      <w:r>
        <w:rPr>
          <w:sz w:val="22"/>
        </w:rPr>
        <w:t>数学上：面积分与体积分相互转换。物理上：用来求解具有对称性的电场（即高斯定理）。</w:t>
      </w:r>
    </w:p>
    <w:p w14:paraId="1E26C1C6">
      <w:pPr>
        <w:pStyle w:val="5"/>
      </w:pPr>
      <w:r>
        <w:t>斯托克斯定理</w:t>
      </w:r>
    </w:p>
    <w:p w14:paraId="279024CA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∮_C A · dl = ∫_S (∇×A) · dS</w:t>
      </w:r>
    </w:p>
    <w:p w14:paraId="7E5A27B2">
      <w:pPr>
        <w:jc w:val="center"/>
      </w:pPr>
      <w:r>
        <w:rPr>
          <w:i/>
          <w:color w:val="666666"/>
          <w:sz w:val="20"/>
        </w:rPr>
        <w:t>线积分 ↔ 面积分</w:t>
      </w:r>
    </w:p>
    <w:p w14:paraId="3C727ADF">
      <w:pPr>
        <w:shd w:val="clear" w:fill="E6F3FF"/>
        <w:ind w:left="567"/>
      </w:pPr>
      <w:r>
        <w:rPr>
          <w:b/>
          <w:color w:val="00529B"/>
        </w:rPr>
        <w:t>【应用】</w:t>
      </w:r>
      <w:r>
        <w:rPr>
          <w:sz w:val="22"/>
        </w:rPr>
        <w:t>数学上：线积分与面积分相互转换。物理上：在磁场中应用（安培环路定理、求磁通量）。</w:t>
      </w:r>
    </w:p>
    <w:p w14:paraId="198B27E8">
      <w:r>
        <w:rPr>
          <w:i/>
          <w:color w:val="555555"/>
          <w:sz w:val="20"/>
        </w:rPr>
        <w:t>💡 电场中用散度定理（高斯定理），磁场中用斯托克斯定理（安培环路定理）。</w:t>
      </w:r>
    </w:p>
    <w:p w14:paraId="7D4CC5EF">
      <w:r>
        <w:br w:type="page"/>
      </w:r>
    </w:p>
    <w:p w14:paraId="035A3FBC">
      <w:pPr>
        <w:pStyle w:val="3"/>
      </w:pPr>
      <w:bookmarkStart w:id="1" w:name="_第二章  电磁场的基本规律"/>
      <w:r>
        <w:t>第二章  电磁场的基本规律</w:t>
      </w:r>
    </w:p>
    <w:bookmarkEnd w:id="1"/>
    <w:p w14:paraId="64102A2D">
      <w:r>
        <w:rPr>
          <w:b/>
          <w:color w:val="CC3300"/>
          <w:sz w:val="22"/>
        </w:rPr>
        <w:t>📌 三大核心：电流连续性方程 + 麦克斯韦方程组 + 边界条件</w:t>
      </w:r>
    </w:p>
    <w:p w14:paraId="0F53F072">
      <w:pPr>
        <w:pStyle w:val="4"/>
      </w:pPr>
      <w:r>
        <w:t>2.1  电流连续性方程</w:t>
      </w:r>
    </w:p>
    <w:p w14:paraId="2AFE6538">
      <w:pPr>
        <w:shd w:val="clear" w:fill="E6F3FF"/>
        <w:ind w:left="567"/>
      </w:pPr>
      <w:r>
        <w:rPr>
          <w:b/>
          <w:color w:val="00529B"/>
        </w:rPr>
        <w:t>【核心】</w:t>
      </w:r>
      <w:r>
        <w:rPr>
          <w:sz w:val="22"/>
        </w:rPr>
        <w:t>本质反映：电荷守恒</w:t>
      </w:r>
    </w:p>
    <w:p w14:paraId="05C6DB9F">
      <w:pPr>
        <w:pStyle w:val="5"/>
      </w:pPr>
      <w:r>
        <w:t>一般形式</w:t>
      </w:r>
    </w:p>
    <w:p w14:paraId="2EE1DC77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积分形式：∮_S J·dS = −dQ/dt = −∫_V (∂ρ/∂t) dV</w:t>
      </w:r>
    </w:p>
    <w:p w14:paraId="05222033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微分形式：∇·J = −∂ρ/∂t</w:t>
      </w:r>
    </w:p>
    <w:p w14:paraId="3C02C30C">
      <w:pPr>
        <w:pStyle w:val="5"/>
      </w:pPr>
      <w:r>
        <w:t>恒定电流特例</w:t>
      </w:r>
    </w:p>
    <w:p w14:paraId="6779BE6F">
      <w:r>
        <w:rPr>
          <w:b/>
          <w:color w:val="CC0000"/>
          <w:sz w:val="24"/>
        </w:rPr>
        <w:t>★ 恒定电流：电荷分布不随时间变化，右边 = 0</w:t>
      </w:r>
    </w:p>
    <w:p w14:paraId="139F5E90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∮_S J·dS = 0         ∇·J = 0</w:t>
      </w:r>
    </w:p>
    <w:p w14:paraId="12BD5F6E">
      <w:pPr>
        <w:pStyle w:val="4"/>
      </w:pPr>
      <w:r>
        <w:t>2.2  麦克斯韦方程组 — 积分形式</w:t>
      </w:r>
    </w:p>
    <w:p w14:paraId="345EC1E9">
      <w:r>
        <w:rPr>
          <w:b/>
          <w:color w:val="CC0000"/>
          <w:sz w:val="24"/>
        </w:rPr>
        <w:t>★★★ 公式必须记住！物理意义必须背下来！</w:t>
      </w:r>
    </w:p>
    <w:p w14:paraId="742C6A11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∮_C H·dl = ∫_S (J + ∂D/∂t)·dS</w:t>
      </w:r>
    </w:p>
    <w:p w14:paraId="2D6DE6FD">
      <w:pPr>
        <w:jc w:val="center"/>
      </w:pPr>
      <w:r>
        <w:rPr>
          <w:i/>
          <w:color w:val="666666"/>
          <w:sz w:val="20"/>
        </w:rPr>
        <w:t>安培环路定理 — 磁场强度沿闭合曲线的环量 = 穿过该曲线的传导电流 + 位移电流之和</w:t>
      </w:r>
    </w:p>
    <w:p w14:paraId="5B9FCE2C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∮_C E·dl = −∫_S (∂B/∂t)·dS</w:t>
      </w:r>
    </w:p>
    <w:p w14:paraId="07CE02FA">
      <w:pPr>
        <w:jc w:val="center"/>
      </w:pPr>
      <w:r>
        <w:rPr>
          <w:i/>
          <w:color w:val="666666"/>
          <w:sz w:val="20"/>
        </w:rPr>
        <w:t>法拉第电磁感应定律 — 变化的磁场产生电场</w:t>
      </w:r>
    </w:p>
    <w:p w14:paraId="5AF6C845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∮_S B·dS = 0</w:t>
      </w:r>
    </w:p>
    <w:p w14:paraId="33324366">
      <w:pPr>
        <w:jc w:val="center"/>
      </w:pPr>
      <w:r>
        <w:rPr>
          <w:i/>
          <w:color w:val="666666"/>
          <w:sz w:val="20"/>
        </w:rPr>
        <w:t>磁通连续性原理 — 磁场总是无散的 → 磁力线总是闭合曲线</w:t>
      </w:r>
    </w:p>
    <w:p w14:paraId="17677B94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∮_S D·dS = ∫_V ρ dV = Q</w:t>
      </w:r>
    </w:p>
    <w:p w14:paraId="0A483ACB">
      <w:pPr>
        <w:jc w:val="center"/>
      </w:pPr>
      <w:r>
        <w:rPr>
          <w:i/>
          <w:color w:val="666666"/>
          <w:sz w:val="20"/>
        </w:rPr>
        <w:t>高斯定理 — 电荷产生电场，是电场的散度源</w:t>
      </w:r>
    </w:p>
    <w:p w14:paraId="5A7B767F">
      <w:r>
        <w:rPr>
          <w:i/>
          <w:color w:val="555555"/>
          <w:sz w:val="20"/>
        </w:rPr>
        <w:t>💡 不用记第几方程，但要能说出公式是什么 + 它的物理意义！</w:t>
      </w:r>
    </w:p>
    <w:p w14:paraId="6A17CECC">
      <w:pPr>
        <w:pStyle w:val="4"/>
      </w:pPr>
      <w:r>
        <w:t>2.3  麦克斯韦方程组 — 微分形式</w:t>
      </w:r>
    </w:p>
    <w:p w14:paraId="0AF30192">
      <w:r>
        <w:rPr>
          <w:b/>
          <w:color w:val="CC0000"/>
          <w:sz w:val="24"/>
        </w:rPr>
        <w:t>★★★ 微分形式同样重要！</w:t>
      </w:r>
    </w:p>
    <w:p w14:paraId="3CB23B6F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∇×H = J + ∂D/∂t</w:t>
      </w:r>
    </w:p>
    <w:p w14:paraId="13608A2A">
      <w:pPr>
        <w:jc w:val="center"/>
      </w:pPr>
      <w:r>
        <w:rPr>
          <w:i/>
          <w:color w:val="666666"/>
          <w:sz w:val="20"/>
        </w:rPr>
        <w:t>传导电流和位移电流都产生磁场，是磁场的涡旋源</w:t>
      </w:r>
    </w:p>
    <w:p w14:paraId="5C0E56B6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∇×E = −∂B/∂t</w:t>
      </w:r>
    </w:p>
    <w:p w14:paraId="506DAC5A">
      <w:pPr>
        <w:jc w:val="center"/>
      </w:pPr>
      <w:r>
        <w:rPr>
          <w:i/>
          <w:color w:val="666666"/>
          <w:sz w:val="20"/>
        </w:rPr>
        <w:t>变化的磁场产生电场，是电场的涡旋源</w:t>
      </w:r>
    </w:p>
    <w:p w14:paraId="6E02303E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∇·B = 0</w:t>
      </w:r>
    </w:p>
    <w:p w14:paraId="64AAB6E9">
      <w:pPr>
        <w:jc w:val="center"/>
      </w:pPr>
      <w:r>
        <w:rPr>
          <w:i/>
          <w:color w:val="666666"/>
          <w:sz w:val="20"/>
        </w:rPr>
        <w:t>磁场总是无散场，磁力线总是闭合曲线</w:t>
      </w:r>
    </w:p>
    <w:p w14:paraId="0CC504BA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∇·D = ρ</w:t>
      </w:r>
    </w:p>
    <w:p w14:paraId="46CBE6F5">
      <w:pPr>
        <w:jc w:val="center"/>
      </w:pPr>
      <w:r>
        <w:rPr>
          <w:i/>
          <w:color w:val="666666"/>
          <w:sz w:val="20"/>
        </w:rPr>
        <w:t>电荷产生电场，是电场的散度源</w:t>
      </w:r>
    </w:p>
    <w:p w14:paraId="47FDA91D">
      <w:pPr>
        <w:pStyle w:val="5"/>
      </w:pPr>
      <w:r>
        <w:t>特例处理</w:t>
      </w:r>
    </w:p>
    <w:p w14:paraId="03676F39">
      <w:r>
        <w:rPr>
          <w:color w:val="CC3300"/>
        </w:rPr>
        <w:t>⚠️ 不要记死！最一般形式如上。对于特例，把含时间的项去掉：</w:t>
      </w:r>
    </w:p>
    <w:p w14:paraId="1D79A53E">
      <w:pPr>
        <w:pStyle w:val="16"/>
      </w:pPr>
      <w:r>
        <w:rPr>
          <w:sz w:val="22"/>
        </w:rPr>
        <w:t>静电场（无变化）：∂/∂t = 0 → ∇×E = 0</w:t>
      </w:r>
    </w:p>
    <w:p w14:paraId="014DCD7C">
      <w:pPr>
        <w:pStyle w:val="16"/>
      </w:pPr>
      <w:r>
        <w:rPr>
          <w:sz w:val="22"/>
        </w:rPr>
        <w:t>恒定磁场：∂/∂t = 0 → ∇×H = J, ∇·B = 0</w:t>
      </w:r>
    </w:p>
    <w:p w14:paraId="1FB74820">
      <w:pPr>
        <w:pStyle w:val="16"/>
      </w:pPr>
      <w:r>
        <w:rPr>
          <w:sz w:val="22"/>
        </w:rPr>
        <w:t>无源空间：J = 0, ρ = 0 → ∇×H = ∂D/∂t, ∇·D = 0</w:t>
      </w:r>
    </w:p>
    <w:p w14:paraId="0CE13F84">
      <w:pPr>
        <w:pStyle w:val="4"/>
      </w:pPr>
      <w:r>
        <w:t>2.4  边界条件</w:t>
      </w:r>
    </w:p>
    <w:p w14:paraId="12CA473C">
      <w:r>
        <w:rPr>
          <w:b/>
          <w:color w:val="CC0000"/>
          <w:sz w:val="24"/>
        </w:rPr>
        <w:t>★★★ 麦克斯韦方程组在边界上的推论，必须记住四个公式！</w:t>
      </w:r>
    </w:p>
    <w:p w14:paraId="128DC43E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n×(H₁−H₂) = J_S</w:t>
      </w:r>
    </w:p>
    <w:p w14:paraId="52C3CCC4">
      <w:pPr>
        <w:jc w:val="center"/>
      </w:pPr>
      <w:r>
        <w:rPr>
          <w:i/>
          <w:color w:val="666666"/>
          <w:sz w:val="20"/>
        </w:rPr>
        <w:t>标量形式：H₁t − H₂t = J_S</w:t>
      </w:r>
    </w:p>
    <w:p w14:paraId="6B8C0943">
      <w:r>
        <w:rPr>
          <w:i/>
          <w:color w:val="555555"/>
          <w:sz w:val="20"/>
        </w:rPr>
        <w:t>💡 磁场切向可能不连续（分界面有面电流时）</w:t>
      </w:r>
    </w:p>
    <w:p w14:paraId="624DC075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n×(E₁−E₂) = 0</w:t>
      </w:r>
    </w:p>
    <w:p w14:paraId="2DAE53F9">
      <w:pPr>
        <w:jc w:val="center"/>
      </w:pPr>
      <w:r>
        <w:rPr>
          <w:i/>
          <w:color w:val="666666"/>
          <w:sz w:val="20"/>
        </w:rPr>
        <w:t>标量形式：E₁t = E₂t</w:t>
      </w:r>
    </w:p>
    <w:p w14:paraId="3E95BE47">
      <w:r>
        <w:rPr>
          <w:i/>
          <w:color w:val="555555"/>
          <w:sz w:val="20"/>
        </w:rPr>
        <w:t>💡 电场切向总是连续</w:t>
      </w:r>
    </w:p>
    <w:p w14:paraId="493F901F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n·(B₁−B₂) = 0</w:t>
      </w:r>
    </w:p>
    <w:p w14:paraId="1AB1BCA9">
      <w:pPr>
        <w:jc w:val="center"/>
      </w:pPr>
      <w:r>
        <w:rPr>
          <w:i/>
          <w:color w:val="666666"/>
          <w:sz w:val="20"/>
        </w:rPr>
        <w:t>标量形式：B₁n = B₂n</w:t>
      </w:r>
    </w:p>
    <w:p w14:paraId="1287D230">
      <w:r>
        <w:rPr>
          <w:i/>
          <w:color w:val="555555"/>
          <w:sz w:val="20"/>
        </w:rPr>
        <w:t>💡 磁感应强度法向总是连续</w:t>
      </w:r>
    </w:p>
    <w:p w14:paraId="2C5B2E33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n·(D₁−D₂) = ρ_S</w:t>
      </w:r>
    </w:p>
    <w:p w14:paraId="1A403CDC">
      <w:pPr>
        <w:jc w:val="center"/>
      </w:pPr>
      <w:r>
        <w:rPr>
          <w:i/>
          <w:color w:val="666666"/>
          <w:sz w:val="20"/>
        </w:rPr>
        <w:t>标量形式：D₁n − D₂n = ρ_S</w:t>
      </w:r>
    </w:p>
    <w:p w14:paraId="24244C53">
      <w:r>
        <w:rPr>
          <w:i/>
          <w:color w:val="555555"/>
          <w:sz w:val="20"/>
        </w:rPr>
        <w:t>💡 电位移矢量法向可能不连续（分界面有面电荷时）</w:t>
      </w:r>
    </w:p>
    <w:p w14:paraId="12F39F04">
      <w:pPr>
        <w:shd w:val="clear" w:fill="E6F3FF"/>
        <w:ind w:left="567"/>
      </w:pPr>
      <w:r>
        <w:rPr>
          <w:b/>
          <w:color w:val="00529B"/>
        </w:rPr>
        <w:t>【速记】</w:t>
      </w:r>
      <w:r>
        <w:rPr>
          <w:sz w:val="22"/>
        </w:rPr>
        <w:t>记忆技巧：E的切向、B的法向总是连续；D的法向、H的切向在有源时不连续。</w:t>
      </w:r>
    </w:p>
    <w:p w14:paraId="679D4DF4">
      <w:r>
        <w:rPr>
          <w:i/>
          <w:color w:val="555555"/>
          <w:sz w:val="20"/>
        </w:rPr>
        <w:t>💡 法向：n 从媒质1→2，下标1在前、2在后（箭头尾巴减箭头）。</w:t>
      </w:r>
    </w:p>
    <w:p w14:paraId="08765001">
      <w:pPr>
        <w:pStyle w:val="4"/>
      </w:pPr>
      <w:r>
        <w:t>2.5  本构关系</w:t>
      </w:r>
    </w:p>
    <w:p w14:paraId="645F9E88">
      <w:r>
        <w:rPr>
          <w:b/>
          <w:color w:val="CC0000"/>
          <w:sz w:val="24"/>
        </w:rPr>
        <w:t>★★ 默认线性、各向同性、均匀媒质，三个公式很简单但要记住</w:t>
      </w:r>
    </w:p>
    <w:p w14:paraId="2A753A2E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D = εE</w:t>
      </w:r>
    </w:p>
    <w:p w14:paraId="0D463835">
      <w:pPr>
        <w:jc w:val="center"/>
      </w:pPr>
      <w:r>
        <w:rPr>
          <w:i/>
          <w:color w:val="666666"/>
          <w:sz w:val="20"/>
        </w:rPr>
        <w:t>电介质中的本构关系</w:t>
      </w:r>
    </w:p>
    <w:p w14:paraId="4A484212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B = μH</w:t>
      </w:r>
    </w:p>
    <w:p w14:paraId="042F3588">
      <w:pPr>
        <w:jc w:val="center"/>
      </w:pPr>
      <w:r>
        <w:rPr>
          <w:i/>
          <w:color w:val="666666"/>
          <w:sz w:val="20"/>
        </w:rPr>
        <w:t>磁介质中的本构关系</w:t>
      </w:r>
    </w:p>
    <w:p w14:paraId="6D4B75F0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J = σE</w:t>
      </w:r>
    </w:p>
    <w:p w14:paraId="3B1AD8FE">
      <w:pPr>
        <w:jc w:val="center"/>
      </w:pPr>
      <w:r>
        <w:rPr>
          <w:i/>
          <w:color w:val="666666"/>
          <w:sz w:val="20"/>
        </w:rPr>
        <w:t>导电媒质中的本构关系（欧姆定律形式）</w:t>
      </w:r>
    </w:p>
    <w:p w14:paraId="7AB08EF5">
      <w:pPr>
        <w:shd w:val="clear" w:fill="E6F3FF"/>
        <w:ind w:left="567"/>
      </w:pPr>
      <w:r>
        <w:rPr>
          <w:b/>
          <w:color w:val="00529B"/>
        </w:rPr>
        <w:t>【总结】</w:t>
      </w:r>
      <w:r>
        <w:rPr>
          <w:sz w:val="22"/>
        </w:rPr>
        <w:t>三大核心：麦克斯韦方程组 + 边界条件 + 本构关系，缺一不可！</w:t>
      </w:r>
    </w:p>
    <w:p w14:paraId="32B780A8">
      <w:r>
        <w:br w:type="page"/>
      </w:r>
    </w:p>
    <w:p w14:paraId="5F4D769F">
      <w:pPr>
        <w:pStyle w:val="3"/>
      </w:pPr>
      <w:bookmarkStart w:id="2" w:name="_第三章  静态电磁场"/>
      <w:r>
        <w:t>第三章  静态电磁场</w:t>
      </w:r>
    </w:p>
    <w:bookmarkEnd w:id="2"/>
    <w:p w14:paraId="4DE65413">
      <w:pPr>
        <w:pStyle w:val="4"/>
      </w:pPr>
      <w:r>
        <w:t>3.1  静电场标量位 φ</w:t>
      </w:r>
    </w:p>
    <w:p w14:paraId="309221B0">
      <w:r>
        <w:rPr>
          <w:b/>
        </w:rPr>
        <w:t>引入原因：</w:t>
      </w:r>
      <w:r>
        <w:rPr>
          <w:sz w:val="22"/>
        </w:rPr>
        <w:t>静电场无旋（∇×E=0），由恒等式 ∇×(∇u)≡0 → 可令 E = −∇φ</w:t>
      </w:r>
    </w:p>
    <w:p w14:paraId="2BA7E6F6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E = −∇φ</w:t>
      </w:r>
    </w:p>
    <w:p w14:paraId="42BC2B97">
      <w:pPr>
        <w:jc w:val="center"/>
      </w:pPr>
      <w:r>
        <w:rPr>
          <w:i/>
          <w:color w:val="666666"/>
          <w:sz w:val="20"/>
        </w:rPr>
        <w:t>静电场的标量位（负梯度）</w:t>
      </w:r>
    </w:p>
    <w:p w14:paraId="43B95894">
      <w:r>
        <w:rPr>
          <w:i/>
          <w:color w:val="555555"/>
          <w:sz w:val="20"/>
        </w:rPr>
        <w:t>💡 φ 具有任意性（加常数不改变关系），重要的是相对值（电位差/电压）。</w:t>
      </w:r>
    </w:p>
    <w:p w14:paraId="1797C623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V_PQ = φ_P − φ_Q = ∫_P^Q E · dl</w:t>
      </w:r>
    </w:p>
    <w:p w14:paraId="0815A208">
      <w:pPr>
        <w:jc w:val="center"/>
      </w:pPr>
      <w:r>
        <w:rPr>
          <w:i/>
          <w:color w:val="666666"/>
          <w:sz w:val="20"/>
        </w:rPr>
        <w:t>电位差 = 电压，结果与路径无关（静电场是保守场）</w:t>
      </w:r>
    </w:p>
    <w:p w14:paraId="2C2129CF">
      <w:pPr>
        <w:pStyle w:val="5"/>
      </w:pPr>
      <w:r>
        <w:t>φ 满足的方程</w:t>
      </w:r>
    </w:p>
    <w:p w14:paraId="719B0B34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∇²φ = −ρ/ε</w:t>
      </w:r>
    </w:p>
    <w:p w14:paraId="70799D10">
      <w:pPr>
        <w:jc w:val="center"/>
      </w:pPr>
      <w:r>
        <w:rPr>
          <w:i/>
          <w:color w:val="666666"/>
          <w:sz w:val="20"/>
        </w:rPr>
        <w:t>泊松方程（有源空间）</w:t>
      </w:r>
    </w:p>
    <w:p w14:paraId="742DD54A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∇²φ = 0</w:t>
      </w:r>
    </w:p>
    <w:p w14:paraId="7C611DF8">
      <w:pPr>
        <w:jc w:val="center"/>
      </w:pPr>
      <w:r>
        <w:rPr>
          <w:i/>
          <w:color w:val="666666"/>
          <w:sz w:val="20"/>
        </w:rPr>
        <w:t>拉普拉斯方程（无源空间）</w:t>
      </w:r>
    </w:p>
    <w:p w14:paraId="556A0ACF">
      <w:r>
        <w:rPr>
          <w:b/>
        </w:rPr>
        <w:t>φ 的计算公式（了解即可）：</w:t>
      </w:r>
    </w:p>
    <w:p w14:paraId="32D6AB52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φ = 1/(4πε) ∫ dq / R</w:t>
      </w:r>
    </w:p>
    <w:p w14:paraId="53880663">
      <w:pPr>
        <w:jc w:val="center"/>
      </w:pPr>
      <w:r>
        <w:rPr>
          <w:i/>
          <w:color w:val="666666"/>
          <w:sz w:val="20"/>
        </w:rPr>
        <w:t>R = 源点到场点的距离</w:t>
      </w:r>
    </w:p>
    <w:p w14:paraId="314015B3">
      <w:pPr>
        <w:pStyle w:val="4"/>
      </w:pPr>
      <w:r>
        <w:t>3.2  恒定电场</w:t>
      </w:r>
    </w:p>
    <w:p w14:paraId="2CBE87F5">
      <w:r>
        <w:rPr>
          <w:b/>
          <w:color w:val="CC0000"/>
          <w:sz w:val="24"/>
        </w:rPr>
        <w:t>★★ 概念要清楚：什么是恒定电场？</w:t>
      </w:r>
    </w:p>
    <w:p w14:paraId="09F90F22">
      <w:pPr>
        <w:shd w:val="clear" w:fill="E6F3FF"/>
        <w:ind w:left="567"/>
      </w:pPr>
      <w:r>
        <w:rPr>
          <w:b/>
          <w:color w:val="00529B"/>
        </w:rPr>
        <w:t>【定义】</w:t>
      </w:r>
      <w:r>
        <w:rPr>
          <w:sz w:val="22"/>
        </w:rPr>
        <w:t>维持恒定电流的电场。电荷分布不随时间变化，电荷做恒定的定向运动，这些电荷产生的电场称为恒定电场。</w:t>
      </w:r>
    </w:p>
    <w:p w14:paraId="13316E87">
      <w:r>
        <w:rPr>
          <w:i/>
          <w:color w:val="555555"/>
          <w:sz w:val="20"/>
        </w:rPr>
        <w:t>💡 出现在导电媒质（σ ≠ 0）中，是维持恒定电流的电场。</w:t>
      </w:r>
    </w:p>
    <w:p w14:paraId="372AEA90">
      <w:r>
        <w:rPr>
          <w:b/>
        </w:rPr>
        <w:t>描述恒定电场的核心方程：</w:t>
      </w:r>
    </w:p>
    <w:p w14:paraId="3E65A5BC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∇·J = 0</w:t>
      </w:r>
    </w:p>
    <w:p w14:paraId="748AAD2C">
      <w:pPr>
        <w:jc w:val="center"/>
      </w:pPr>
      <w:r>
        <w:rPr>
          <w:i/>
          <w:color w:val="666666"/>
          <w:sz w:val="20"/>
        </w:rPr>
        <w:t>恒定电流 → 散度为0</w:t>
      </w:r>
    </w:p>
    <w:p w14:paraId="76EA0C8D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J = σE</w:t>
      </w:r>
    </w:p>
    <w:p w14:paraId="1CC6FA54">
      <w:pPr>
        <w:jc w:val="center"/>
      </w:pPr>
      <w:r>
        <w:rPr>
          <w:i/>
          <w:color w:val="666666"/>
          <w:sz w:val="20"/>
        </w:rPr>
        <w:t>本构关系（欧姆定律）</w:t>
      </w:r>
    </w:p>
    <w:p w14:paraId="16CC7C10">
      <w:r>
        <w:rPr>
          <w:i/>
          <w:color w:val="555555"/>
          <w:sz w:val="20"/>
        </w:rPr>
        <w:t>💡 更多的时候用 ∇·J=0 和 J=σE 这两个公式来描述恒定电场。</w:t>
      </w:r>
    </w:p>
    <w:p w14:paraId="368F72D3">
      <w:pPr>
        <w:pStyle w:val="4"/>
      </w:pPr>
      <w:r>
        <w:t>3.3  恒定磁场矢量位 A</w:t>
      </w:r>
    </w:p>
    <w:p w14:paraId="6DC48023">
      <w:r>
        <w:rPr>
          <w:b/>
        </w:rPr>
        <w:t>引入原因：</w:t>
      </w:r>
      <w:r>
        <w:t>磁场总是无散的（∇·B=0，任何情况都成立）。</w:t>
      </w:r>
      <w:r>
        <w:rPr>
          <w:sz w:val="22"/>
        </w:rPr>
        <w:t>由恒等式 ∇·(∇×A)≡0 → 可令 B = ∇×A</w:t>
      </w:r>
    </w:p>
    <w:p w14:paraId="2893A6BB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B = ∇×A</w:t>
      </w:r>
    </w:p>
    <w:p w14:paraId="0EF95DFF">
      <w:pPr>
        <w:jc w:val="center"/>
      </w:pPr>
      <w:r>
        <w:rPr>
          <w:i/>
          <w:color w:val="666666"/>
          <w:sz w:val="20"/>
        </w:rPr>
        <w:t>A 称为磁场的矢量位（矢量）</w:t>
      </w:r>
    </w:p>
    <w:p w14:paraId="59C49956">
      <w:r>
        <w:rPr>
          <w:i/>
          <w:color w:val="555555"/>
          <w:sz w:val="20"/>
        </w:rPr>
        <w:t>💡 A 有无穷多种选择（只规定了旋度，没规定散度）→ 需要选择规范。</w:t>
      </w:r>
    </w:p>
    <w:p w14:paraId="6C57B934">
      <w:pPr>
        <w:pStyle w:val="5"/>
      </w:pPr>
      <w:r>
        <w:t>常用规范</w:t>
      </w:r>
    </w:p>
    <w:p w14:paraId="16C48419">
      <w:pPr>
        <w:pStyle w:val="16"/>
      </w:pPr>
      <w:r>
        <w:rPr>
          <w:sz w:val="22"/>
        </w:rPr>
        <w:t>库仑规范：∇·A = 0</w:t>
      </w:r>
    </w:p>
    <w:p w14:paraId="1FBB8163">
      <w:pPr>
        <w:pStyle w:val="16"/>
      </w:pPr>
      <w:r>
        <w:rPr>
          <w:sz w:val="22"/>
        </w:rPr>
        <w:t>洛伦兹规范：∇·A = −με ∂φ/∂t（时变场中使用）</w:t>
      </w:r>
    </w:p>
    <w:p w14:paraId="42510496">
      <w:pPr>
        <w:pStyle w:val="5"/>
      </w:pPr>
      <w:r>
        <w:t>A 满足的方程</w:t>
      </w:r>
    </w:p>
    <w:p w14:paraId="5F5A18F4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∇²A = −μJ</w:t>
      </w:r>
    </w:p>
    <w:p w14:paraId="74D06C38">
      <w:pPr>
        <w:jc w:val="center"/>
      </w:pPr>
      <w:r>
        <w:rPr>
          <w:i/>
          <w:color w:val="666666"/>
          <w:sz w:val="20"/>
        </w:rPr>
        <w:t>有源空间（有电流）</w:t>
      </w:r>
    </w:p>
    <w:p w14:paraId="0A434C50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∇²A = 0</w:t>
      </w:r>
    </w:p>
    <w:p w14:paraId="1CE17A0F">
      <w:pPr>
        <w:jc w:val="center"/>
      </w:pPr>
      <w:r>
        <w:rPr>
          <w:i/>
          <w:color w:val="666666"/>
          <w:sz w:val="20"/>
        </w:rPr>
        <w:t>无源空间（无电流）</w:t>
      </w:r>
    </w:p>
    <w:p w14:paraId="2F0A44CE">
      <w:pPr>
        <w:pStyle w:val="5"/>
      </w:pPr>
      <w:r>
        <w:t>磁通量计算</w:t>
      </w:r>
    </w:p>
    <w:p w14:paraId="0FB9F828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Φ = ∫_S B·dS = ∮_C A·dl</w:t>
      </w:r>
    </w:p>
    <w:p w14:paraId="5CCDDB8A">
      <w:pPr>
        <w:jc w:val="center"/>
      </w:pPr>
      <w:r>
        <w:rPr>
          <w:i/>
          <w:color w:val="666666"/>
          <w:sz w:val="20"/>
        </w:rPr>
        <w:t>磁通量 = 面积分 = A的线积分（斯托克斯定理）</w:t>
      </w:r>
    </w:p>
    <w:p w14:paraId="2CD1EC11">
      <w:r>
        <w:rPr>
          <w:i/>
          <w:color w:val="555555"/>
        </w:rPr>
        <w:t>💡 对于无电流的无源空间，∇×H=0（无旋），可引入标量磁位 φ_m：H = −∇φ_m</w:t>
      </w:r>
    </w:p>
    <w:p w14:paraId="0222B987">
      <w:r>
        <w:br w:type="page"/>
      </w:r>
    </w:p>
    <w:p w14:paraId="744F6F1C">
      <w:pPr>
        <w:pStyle w:val="3"/>
      </w:pPr>
      <w:bookmarkStart w:id="3" w:name="_第四章  时变电磁场（电磁波内容开始）"/>
      <w:r>
        <w:t>第四章  时变电磁场（电磁波内容开始）</w:t>
      </w:r>
    </w:p>
    <w:bookmarkEnd w:id="3"/>
    <w:p w14:paraId="445084A7">
      <w:r>
        <w:rPr>
          <w:b/>
          <w:color w:val="CC0000"/>
          <w:sz w:val="24"/>
        </w:rPr>
        <w:t>★★★ 从本章开始是电磁波内容，考试侧重更重要！</w:t>
      </w:r>
    </w:p>
    <w:p w14:paraId="7E268DE1">
      <w:pPr>
        <w:pStyle w:val="4"/>
      </w:pPr>
      <w:r>
        <w:t>4.1  波动方程</w:t>
      </w:r>
    </w:p>
    <w:p w14:paraId="2905DB97">
      <w:r>
        <w:rPr>
          <w:b/>
          <w:color w:val="CC0000"/>
          <w:sz w:val="24"/>
        </w:rPr>
        <w:t>★★★ 必须知道怎么从麦克斯韦方程组推导出来，不能只记结果！</w:t>
      </w:r>
    </w:p>
    <w:p w14:paraId="5EA1AA65">
      <w:pPr>
        <w:pStyle w:val="5"/>
      </w:pPr>
      <w:r>
        <w:t>前提条件</w:t>
      </w:r>
    </w:p>
    <w:p w14:paraId="3247093B">
      <w:pPr>
        <w:pStyle w:val="16"/>
      </w:pPr>
      <w:r>
        <w:rPr>
          <w:sz w:val="22"/>
        </w:rPr>
        <w:t>理想介质（无损耗媒质，σ=0）</w:t>
      </w:r>
    </w:p>
    <w:p w14:paraId="6F4C771D">
      <w:pPr>
        <w:pStyle w:val="16"/>
      </w:pPr>
      <w:r>
        <w:rPr>
          <w:sz w:val="22"/>
        </w:rPr>
        <w:t>无源空间（J=0, ρ=0）</w:t>
      </w:r>
    </w:p>
    <w:p w14:paraId="37C77E37">
      <w:r>
        <w:rPr>
          <w:b/>
        </w:rPr>
        <w:t>推导思路：</w:t>
      </w:r>
      <w:r>
        <w:rPr>
          <w:sz w:val="22"/>
        </w:rPr>
        <w:t>利用连叉公式 ∇×(∇×E)=∇(∇·E)−∇²E，再结合 ∇·E=0（无源），以及 ∇×E=−∂B/∂t、∇×H=∂D/∂t</w:t>
      </w:r>
    </w:p>
    <w:p w14:paraId="63043DD2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∇²E − με ∂²E/∂t² = 0</w:t>
      </w:r>
    </w:p>
    <w:p w14:paraId="0F3E8191">
      <w:pPr>
        <w:jc w:val="center"/>
      </w:pPr>
      <w:r>
        <w:rPr>
          <w:i/>
          <w:color w:val="666666"/>
          <w:sz w:val="20"/>
        </w:rPr>
        <w:t>电场 E 的波动方程</w:t>
      </w:r>
    </w:p>
    <w:p w14:paraId="0BECEC8A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∇²H − με ∂²H/∂t² = 0</w:t>
      </w:r>
    </w:p>
    <w:p w14:paraId="301B4A45">
      <w:pPr>
        <w:jc w:val="center"/>
      </w:pPr>
      <w:r>
        <w:rPr>
          <w:i/>
          <w:color w:val="666666"/>
          <w:sz w:val="20"/>
        </w:rPr>
        <w:t>磁场 H 的波动方程</w:t>
      </w:r>
    </w:p>
    <w:p w14:paraId="037A920C">
      <w:pPr>
        <w:pStyle w:val="4"/>
      </w:pPr>
      <w:r>
        <w:t>4.2  时谐电磁场与复数表示</w:t>
      </w:r>
    </w:p>
    <w:p w14:paraId="34A78D1A">
      <w:r>
        <w:rPr>
          <w:b/>
          <w:color w:val="CC0000"/>
          <w:sz w:val="24"/>
        </w:rPr>
        <w:t>★★★ 复数式与瞬时式的相互转换 —— 老师强调无数次，必须掌握！</w:t>
      </w:r>
    </w:p>
    <w:p w14:paraId="388CFD76">
      <w:pPr>
        <w:shd w:val="clear" w:fill="E6F3FF"/>
        <w:ind w:left="567"/>
      </w:pPr>
      <w:r>
        <w:rPr>
          <w:b/>
          <w:color w:val="00529B"/>
        </w:rPr>
        <w:t>【概念】</w:t>
      </w:r>
      <w:r>
        <w:rPr>
          <w:sz w:val="22"/>
        </w:rPr>
        <w:t>时谐电磁场：随时间按 cos(ωt) 或 sin(ωt) 变化的电磁场。</w:t>
      </w:r>
    </w:p>
    <w:p w14:paraId="6635F19C">
      <w:pPr>
        <w:pStyle w:val="5"/>
      </w:pPr>
      <w:r>
        <w:t>转换方法</w:t>
      </w:r>
    </w:p>
    <w:p w14:paraId="63629A95">
      <w:r>
        <w:rPr>
          <w:b/>
        </w:rPr>
        <w:t>瞬时式 → 复数式：</w:t>
      </w:r>
    </w:p>
    <w:p w14:paraId="69776ECF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E(x,t) = e_x E₀ cos(ωt − kz + φ)  ⟹  Ẽ = e_x E₀ e^{−jkz} e^{jφ}</w:t>
      </w:r>
    </w:p>
    <w:p w14:paraId="31C79DFB">
      <w:pPr>
        <w:jc w:val="center"/>
      </w:pPr>
      <w:r>
        <w:rPr>
          <w:i/>
          <w:color w:val="666666"/>
          <w:sz w:val="20"/>
        </w:rPr>
        <w:t>省去 e^{jωt} 时间因子</w:t>
      </w:r>
    </w:p>
    <w:p w14:paraId="2E7329C7">
      <w:r>
        <w:rPr>
          <w:b/>
        </w:rPr>
        <w:t>复数式 → 瞬时式：</w:t>
      </w:r>
    </w:p>
    <w:p w14:paraId="2F15EE35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E(t) = Re( Ẽ e^{jωt} )</w:t>
      </w:r>
    </w:p>
    <w:p w14:paraId="614CCAFE">
      <w:pPr>
        <w:jc w:val="center"/>
      </w:pPr>
      <w:r>
        <w:rPr>
          <w:i/>
          <w:color w:val="666666"/>
          <w:sz w:val="20"/>
        </w:rPr>
        <w:t>取实部恢复瞬时表达式</w:t>
      </w:r>
    </w:p>
    <w:p w14:paraId="417CCF64">
      <w:r>
        <w:rPr>
          <w:i/>
          <w:color w:val="555555"/>
          <w:sz w:val="20"/>
        </w:rPr>
        <w:t>💡 ∂/∂t 在复数域中替换为 jω (即 ∂/∂t → jω)</w:t>
      </w:r>
    </w:p>
    <w:p w14:paraId="192739E5">
      <w:pPr>
        <w:pStyle w:val="4"/>
      </w:pPr>
      <w:r>
        <w:t>4.3  已知电场求磁场 / 已知磁场求电场</w:t>
      </w:r>
    </w:p>
    <w:p w14:paraId="52BFBF2F">
      <w:r>
        <w:rPr>
          <w:b/>
          <w:color w:val="CC0000"/>
          <w:sz w:val="24"/>
        </w:rPr>
        <w:t>★★★ 非常基本、非常重要！</w:t>
      </w:r>
    </w:p>
    <w:p w14:paraId="22BA0948">
      <w:pPr>
        <w:pStyle w:val="5"/>
      </w:pPr>
      <w:r>
        <w:t>方法一：实数形式</w:t>
      </w:r>
    </w:p>
    <w:p w14:paraId="630C44FF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∇×E = −∂B/∂t</w:t>
      </w:r>
    </w:p>
    <w:p w14:paraId="678A6931">
      <w:pPr>
        <w:jc w:val="center"/>
      </w:pPr>
      <w:r>
        <w:rPr>
          <w:i/>
          <w:color w:val="666666"/>
          <w:sz w:val="20"/>
        </w:rPr>
        <w:t>已知 E → 求旋度 → 对时间积分 → 得 B</w:t>
      </w:r>
    </w:p>
    <w:p w14:paraId="5D6991CB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∇×H = ∂D/∂t  (无源)</w:t>
      </w:r>
    </w:p>
    <w:p w14:paraId="35B4B5D9">
      <w:pPr>
        <w:jc w:val="center"/>
      </w:pPr>
      <w:r>
        <w:rPr>
          <w:i/>
          <w:color w:val="666666"/>
          <w:sz w:val="20"/>
        </w:rPr>
        <w:t>已知 H → 求旋度 → 对时间积分 → 得 D</w:t>
      </w:r>
    </w:p>
    <w:p w14:paraId="5F47CB33">
      <w:pPr>
        <w:pStyle w:val="5"/>
      </w:pPr>
      <w:r>
        <w:t>方法二：复数形式（更简单，推荐！）</w:t>
      </w:r>
    </w:p>
    <w:p w14:paraId="456866C2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∇×Ẽ = −jωB̃  ⟹  B̃ = −(1/jω)∇×Ẽ</w:t>
      </w:r>
    </w:p>
    <w:p w14:paraId="2392E9DC">
      <w:pPr>
        <w:jc w:val="center"/>
      </w:pPr>
      <w:r>
        <w:rPr>
          <w:i/>
          <w:color w:val="666666"/>
          <w:sz w:val="20"/>
        </w:rPr>
        <w:t>复数域中 ∂/∂t → jω</w:t>
      </w:r>
    </w:p>
    <w:p w14:paraId="011E36A9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∇×H̃ = jωD̃  ⟹  D̃ = (1/jω)∇×H̃</w:t>
      </w:r>
    </w:p>
    <w:p w14:paraId="2E4A5B18">
      <w:pPr>
        <w:jc w:val="center"/>
      </w:pPr>
      <w:r>
        <w:rPr>
          <w:i/>
          <w:color w:val="666666"/>
          <w:sz w:val="20"/>
        </w:rPr>
        <w:t>最终结果要换回实数表达式</w:t>
      </w:r>
    </w:p>
    <w:p w14:paraId="78E29983">
      <w:pPr>
        <w:pStyle w:val="5"/>
      </w:pPr>
      <w:r>
        <w:t>方法三：均匀平面波公式（沿 +z 方向传播）</w:t>
      </w:r>
    </w:p>
    <w:p w14:paraId="535A6924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H = (1/η) e_z × E</w:t>
      </w:r>
    </w:p>
    <w:p w14:paraId="79E78151">
      <w:pPr>
        <w:jc w:val="center"/>
      </w:pPr>
      <w:r>
        <w:rPr>
          <w:i/>
          <w:color w:val="666666"/>
          <w:sz w:val="20"/>
        </w:rPr>
        <w:t>已知 E 求 H（沿 +z 传播）</w:t>
      </w:r>
    </w:p>
    <w:p w14:paraId="1CD2BB5E">
      <w:r>
        <w:rPr>
          <w:i/>
          <w:color w:val="555555"/>
          <w:sz w:val="20"/>
        </w:rPr>
        <w:t>💡 大小关系：|H| = |E|/η；方向：e_z 叉乘 E 方向</w:t>
      </w:r>
    </w:p>
    <w:p w14:paraId="68E1BC9C">
      <w:r>
        <w:rPr>
          <w:i/>
          <w:color w:val="555555"/>
          <w:sz w:val="20"/>
        </w:rPr>
        <w:t>💡 如果沿 −z 传播：把 e_z 换成 −e_z</w:t>
      </w:r>
    </w:p>
    <w:p w14:paraId="0A1B9F53">
      <w:r>
        <w:rPr>
          <w:i/>
          <w:color w:val="555555"/>
          <w:sz w:val="20"/>
        </w:rPr>
        <w:t>💡 已知 H 求 E：E = η (e_z × H) 或 E × H = 方向</w:t>
      </w:r>
    </w:p>
    <w:p w14:paraId="568C72A8">
      <w:pPr>
        <w:pStyle w:val="4"/>
      </w:pPr>
      <w:r>
        <w:t>4.4  坡印廷矢量</w:t>
      </w:r>
    </w:p>
    <w:p w14:paraId="27662975">
      <w:r>
        <w:rPr>
          <w:b/>
          <w:color w:val="CC0000"/>
          <w:sz w:val="24"/>
        </w:rPr>
        <w:t>★★★ 老师上课说过：肯定会考坡印廷矢量和平均坡印廷矢量！</w:t>
      </w:r>
    </w:p>
    <w:p w14:paraId="599D52F2">
      <w:pPr>
        <w:pStyle w:val="5"/>
      </w:pPr>
      <w:r>
        <w:t>瞬时坡印廷矢量</w:t>
      </w:r>
    </w:p>
    <w:p w14:paraId="796FEF95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S = E × H</w:t>
      </w:r>
    </w:p>
    <w:p w14:paraId="7325460C">
      <w:pPr>
        <w:jc w:val="center"/>
      </w:pPr>
      <w:r>
        <w:rPr>
          <w:i/>
          <w:color w:val="666666"/>
          <w:sz w:val="20"/>
        </w:rPr>
        <w:t>瞬时值（用瞬时电场和磁场做叉积）</w:t>
      </w:r>
    </w:p>
    <w:p w14:paraId="1747D5C1">
      <w:pPr>
        <w:pStyle w:val="5"/>
      </w:pPr>
      <w:r>
        <w:t>平均坡印廷矢量</w:t>
      </w:r>
    </w:p>
    <w:p w14:paraId="63A27E4D">
      <w:r>
        <w:rPr>
          <w:b/>
          <w:color w:val="CC3300"/>
          <w:sz w:val="22"/>
        </w:rPr>
        <w:t>两种计算方法，都要掌握：</w:t>
      </w:r>
    </w:p>
    <w:p w14:paraId="43B3C065">
      <w:r>
        <w:rPr>
          <w:b/>
        </w:rPr>
        <w:t>方法一（定义式）：</w:t>
      </w:r>
    </w:p>
    <w:p w14:paraId="686AC9A8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S_avg = (1/T) ∫_0^T S(t) dt</w:t>
      </w:r>
    </w:p>
    <w:p w14:paraId="3DE3E800">
      <w:pPr>
        <w:jc w:val="center"/>
      </w:pPr>
      <w:r>
        <w:rPr>
          <w:i/>
          <w:color w:val="666666"/>
          <w:sz w:val="20"/>
        </w:rPr>
        <w:t>对瞬时S在一个周期内积分取平均</w:t>
      </w:r>
    </w:p>
    <w:p w14:paraId="59A0E839">
      <w:r>
        <w:rPr>
          <w:i/>
          <w:color w:val="555555"/>
          <w:sz w:val="20"/>
        </w:rPr>
        <w:t>💡 出现 cos²ωt → 周期平均值 = 1/2，直接替换即可得到结果。</w:t>
      </w:r>
    </w:p>
    <w:p w14:paraId="4C82779C">
      <w:r>
        <w:rPr>
          <w:b/>
        </w:rPr>
        <w:t>方法二（复数式，推荐）：</w:t>
      </w:r>
    </w:p>
    <w:p w14:paraId="3EC10166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S_avg = ½ Re(E × H*)</w:t>
      </w:r>
    </w:p>
    <w:p w14:paraId="15A274F5">
      <w:pPr>
        <w:jc w:val="center"/>
      </w:pPr>
      <w:r>
        <w:rPr>
          <w:i/>
          <w:color w:val="666666"/>
          <w:sz w:val="20"/>
        </w:rPr>
        <w:t>E、H为复数形式，H*为H的复共轭</w:t>
      </w:r>
    </w:p>
    <w:p w14:paraId="04A44E0B">
      <w:pPr>
        <w:pStyle w:val="4"/>
      </w:pPr>
      <w:r>
        <w:t>4.5  电磁能量密度</w:t>
      </w:r>
    </w:p>
    <w:p w14:paraId="56F39E24">
      <w:pPr>
        <w:pStyle w:val="5"/>
      </w:pPr>
      <w:r>
        <w:t>瞬时能量密度</w:t>
      </w:r>
    </w:p>
    <w:p w14:paraId="4DDE4E57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w_e = ½ D·E = ½ εE²</w:t>
      </w:r>
    </w:p>
    <w:p w14:paraId="51D67FC9">
      <w:pPr>
        <w:jc w:val="center"/>
      </w:pPr>
      <w:r>
        <w:rPr>
          <w:i/>
          <w:color w:val="666666"/>
          <w:sz w:val="20"/>
        </w:rPr>
        <w:t>电场能量密度</w:t>
      </w:r>
    </w:p>
    <w:p w14:paraId="71C49BA0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w_m = ½ B·H = ½ μH²</w:t>
      </w:r>
    </w:p>
    <w:p w14:paraId="21BDE912">
      <w:pPr>
        <w:jc w:val="center"/>
      </w:pPr>
      <w:r>
        <w:rPr>
          <w:i/>
          <w:color w:val="666666"/>
          <w:sz w:val="20"/>
        </w:rPr>
        <w:t>磁场能量密度</w:t>
      </w:r>
    </w:p>
    <w:p w14:paraId="14576908">
      <w:pPr>
        <w:pStyle w:val="5"/>
      </w:pPr>
      <w:r>
        <w:t>平均能量密度</w:t>
      </w:r>
    </w:p>
    <w:p w14:paraId="3CA667C2">
      <w:r>
        <w:rPr>
          <w:b/>
        </w:rPr>
        <w:t>方法一（定义式）：</w:t>
      </w:r>
    </w:p>
    <w:p w14:paraId="06CFE465">
      <w:r>
        <w:rPr>
          <w:i/>
          <w:color w:val="555555"/>
          <w:sz w:val="20"/>
        </w:rPr>
        <w:t>💡 求瞬时能量密度 → 对一周期积分取平均，cos²ωt → ½ 替换。</w:t>
      </w:r>
    </w:p>
    <w:p w14:paraId="6AE8DDBC">
      <w:r>
        <w:rPr>
          <w:b/>
        </w:rPr>
        <w:t>方法二（复数式）：</w:t>
      </w:r>
    </w:p>
    <w:p w14:paraId="5448C432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w_e,avg = ¼ Re(E · D*)</w:t>
      </w:r>
    </w:p>
    <w:p w14:paraId="116DE8C5">
      <w:pPr>
        <w:jc w:val="center"/>
      </w:pPr>
      <w:r>
        <w:rPr>
          <w:i/>
          <w:color w:val="666666"/>
          <w:sz w:val="20"/>
        </w:rPr>
        <w:t>平均电场能量密度（复数式）</w:t>
      </w:r>
    </w:p>
    <w:p w14:paraId="48E18CBC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w_m,avg = ¼ Re(B · H*)</w:t>
      </w:r>
    </w:p>
    <w:p w14:paraId="58F401B1">
      <w:pPr>
        <w:jc w:val="center"/>
      </w:pPr>
      <w:r>
        <w:rPr>
          <w:i/>
          <w:color w:val="666666"/>
          <w:sz w:val="20"/>
        </w:rPr>
        <w:t>平均磁场能量密度（复数式）</w:t>
      </w:r>
    </w:p>
    <w:p w14:paraId="54DD464C">
      <w:r>
        <w:br w:type="page"/>
      </w:r>
    </w:p>
    <w:p w14:paraId="554BC4FE">
      <w:pPr>
        <w:pStyle w:val="3"/>
      </w:pPr>
      <w:bookmarkStart w:id="4" w:name="_第五章  均匀平面波（无界空间）"/>
      <w:bookmarkStart w:id="5" w:name="_GoBack"/>
      <w:bookmarkEnd w:id="5"/>
      <w:r>
        <w:t>第五章  均匀平面波（无界空间）</w:t>
      </w:r>
    </w:p>
    <w:bookmarkEnd w:id="4"/>
    <w:p w14:paraId="479D75E8">
      <w:r>
        <w:rPr>
          <w:b/>
          <w:color w:val="CC0000"/>
          <w:sz w:val="24"/>
        </w:rPr>
        <w:t>★★★ 考试大题都在电磁波内容里！</w:t>
      </w:r>
    </w:p>
    <w:p w14:paraId="3C94AD68">
      <w:pPr>
        <w:pStyle w:val="4"/>
      </w:pPr>
      <w:r>
        <w:t>5.1  基本概念</w:t>
      </w:r>
    </w:p>
    <w:p w14:paraId="59465E94">
      <w:pPr>
        <w:shd w:val="clear" w:fill="E6F3FF"/>
        <w:ind w:left="567"/>
      </w:pPr>
      <w:r>
        <w:rPr>
          <w:b/>
          <w:color w:val="00529B"/>
        </w:rPr>
        <w:t>【均匀平面波的定义】</w:t>
      </w:r>
      <w:r>
        <w:rPr>
          <w:sz w:val="22"/>
        </w:rPr>
        <w:t>平面波：等相位面是一个无限大的平面。</w:t>
      </w:r>
      <w:r>
        <w:rPr>
          <w:sz w:val="22"/>
        </w:rPr>
        <w:br w:type="textWrapping"/>
      </w:r>
      <w:r>
        <w:rPr>
          <w:sz w:val="22"/>
        </w:rPr>
        <w:t>均匀：等相位面上电场、磁场的振幅和方向都相同。</w:t>
      </w:r>
    </w:p>
    <w:p w14:paraId="7D84E459">
      <w:pPr>
        <w:pStyle w:val="4"/>
      </w:pPr>
      <w:r>
        <w:t>5.2  亥姆霍兹方程</w:t>
      </w:r>
    </w:p>
    <w:p w14:paraId="161AAAD3">
      <w:r>
        <w:rPr>
          <w:b/>
          <w:color w:val="CC0000"/>
          <w:sz w:val="24"/>
        </w:rPr>
        <w:t>★★ 复数形式的波动方程，两种媒质中形式不同</w:t>
      </w:r>
    </w:p>
    <w:p w14:paraId="61CD6E70">
      <w:pPr>
        <w:pStyle w:val="5"/>
      </w:pPr>
      <w:r>
        <w:t>理想介质（无损耗媒质）</w:t>
      </w:r>
    </w:p>
    <w:p w14:paraId="0E8A3FD7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∇²E + k²E = 0        ∇²H + k²H = 0</w:t>
      </w:r>
    </w:p>
    <w:p w14:paraId="587E616B">
      <w:pPr>
        <w:jc w:val="center"/>
      </w:pPr>
      <w:r>
        <w:rPr>
          <w:i/>
          <w:color w:val="666666"/>
          <w:sz w:val="20"/>
        </w:rPr>
        <w:t>亥姆霍兹方程</w:t>
      </w:r>
    </w:p>
    <w:p w14:paraId="64BED833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k = ω√(με)</w:t>
      </w:r>
    </w:p>
    <w:p w14:paraId="07655FB8">
      <w:pPr>
        <w:jc w:val="center"/>
      </w:pPr>
      <w:r>
        <w:rPr>
          <w:i/>
          <w:color w:val="666666"/>
          <w:sz w:val="20"/>
        </w:rPr>
        <w:t>k 是实数，称为波数/空间相位常数</w:t>
      </w:r>
    </w:p>
    <w:p w14:paraId="5D611C26">
      <w:pPr>
        <w:pStyle w:val="5"/>
      </w:pPr>
      <w:r>
        <w:t>导电媒质（有损耗媒质）</w:t>
      </w:r>
    </w:p>
    <w:p w14:paraId="6B245B1D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∇²E + k_c²E = 0</w:t>
      </w:r>
    </w:p>
    <w:p w14:paraId="16879C22">
      <w:pPr>
        <w:jc w:val="center"/>
      </w:pPr>
      <w:r>
        <w:rPr>
          <w:i/>
          <w:color w:val="666666"/>
          <w:sz w:val="20"/>
        </w:rPr>
        <w:t>k_c = ω√(με_c) 为复数</w:t>
      </w:r>
    </w:p>
    <w:p w14:paraId="24F475E8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ε_c = ε − jσ/ω</w:t>
      </w:r>
    </w:p>
    <w:p w14:paraId="34C314FD">
      <w:pPr>
        <w:jc w:val="center"/>
      </w:pPr>
      <w:r>
        <w:rPr>
          <w:i/>
          <w:color w:val="666666"/>
          <w:sz w:val="20"/>
        </w:rPr>
        <w:t>复介电常数（导电媒质）</w:t>
      </w:r>
    </w:p>
    <w:p w14:paraId="0431DA86">
      <w:pPr>
        <w:pStyle w:val="5"/>
      </w:pPr>
      <w:r>
        <w:t>特解的物理意义</w:t>
      </w:r>
    </w:p>
    <w:p w14:paraId="6AD750E7">
      <w:r>
        <w:rPr>
          <w:b/>
          <w:color w:val="CC0000"/>
          <w:sz w:val="24"/>
        </w:rPr>
        <w:t>★★ 不要搞反符号方向！</w:t>
      </w:r>
    </w:p>
    <w:p w14:paraId="739B88E1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E = E₀ e^{−jkz}  →  沿 +z 方向传播</w:t>
      </w:r>
    </w:p>
    <w:p w14:paraId="04590909">
      <w:pPr>
        <w:jc w:val="center"/>
      </w:pPr>
      <w:r>
        <w:rPr>
          <w:i/>
          <w:color w:val="666666"/>
          <w:sz w:val="20"/>
        </w:rPr>
        <w:t>负号 = 正方向传播</w:t>
      </w:r>
    </w:p>
    <w:p w14:paraId="1F4F59C0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E = E₀ e^{+jkz}  →  沿 −z 方向传播</w:t>
      </w:r>
    </w:p>
    <w:p w14:paraId="1DFE70A7">
      <w:pPr>
        <w:jc w:val="center"/>
      </w:pPr>
      <w:r>
        <w:rPr>
          <w:i/>
          <w:color w:val="666666"/>
          <w:sz w:val="20"/>
        </w:rPr>
        <w:t>正号 = 负方向传播</w:t>
      </w:r>
    </w:p>
    <w:p w14:paraId="6E38CF73">
      <w:pPr>
        <w:pStyle w:val="4"/>
      </w:pPr>
      <w:r>
        <w:t>5.3  理想介质中均匀平面波的传播特点</w:t>
      </w:r>
    </w:p>
    <w:p w14:paraId="50295D32">
      <w:r>
        <w:rPr>
          <w:b/>
          <w:color w:val="CC0000"/>
          <w:sz w:val="24"/>
        </w:rPr>
        <w:t>★★ 上课专门有一页PPT总结！</w:t>
      </w:r>
    </w:p>
    <w:p w14:paraId="70A30A25">
      <w:pPr>
        <w:pStyle w:val="16"/>
      </w:pPr>
      <w:r>
        <w:rPr>
          <w:sz w:val="22"/>
        </w:rPr>
        <w:t>电场与磁场同相位（相位差为0）</w:t>
      </w:r>
    </w:p>
    <w:p w14:paraId="5C61D520">
      <w:pPr>
        <w:pStyle w:val="16"/>
      </w:pPr>
      <w:r>
        <w:rPr>
          <w:sz w:val="22"/>
        </w:rPr>
        <w:t>振幅保持不变（无衰减）</w:t>
      </w:r>
    </w:p>
    <w:p w14:paraId="0DAB6985">
      <w:pPr>
        <w:pStyle w:val="16"/>
      </w:pPr>
      <w:r>
        <w:rPr>
          <w:sz w:val="22"/>
        </w:rPr>
        <w:t>无色散（传播速度与频率无关）</w:t>
      </w:r>
    </w:p>
    <w:p w14:paraId="16383A83">
      <w:pPr>
        <w:pStyle w:val="16"/>
      </w:pPr>
      <w:r>
        <w:rPr>
          <w:sz w:val="22"/>
        </w:rPr>
        <w:t>相速度 v_p = 1/√(με) = 能量传输速度</w:t>
      </w:r>
    </w:p>
    <w:p w14:paraId="2C7CFE4D">
      <w:pPr>
        <w:pStyle w:val="4"/>
      </w:pPr>
      <w:r>
        <w:t>5.4  导电媒质中均匀平面波的传播特点</w:t>
      </w:r>
    </w:p>
    <w:p w14:paraId="6111100E">
      <w:r>
        <w:rPr>
          <w:b/>
          <w:color w:val="CC0000"/>
          <w:sz w:val="24"/>
        </w:rPr>
        <w:t>★★ 重点掌握三个特点！</w:t>
      </w:r>
    </w:p>
    <w:p w14:paraId="67E38DE9">
      <w:pPr>
        <w:pStyle w:val="16"/>
      </w:pPr>
      <w:r>
        <w:rPr>
          <w:sz w:val="22"/>
        </w:rPr>
        <w:t>① 振幅有衰减，按指数规律衰减</w:t>
      </w:r>
    </w:p>
    <w:p w14:paraId="66B52A88">
      <w:pPr>
        <w:pStyle w:val="16"/>
      </w:pPr>
      <w:r>
        <w:rPr>
          <w:sz w:val="22"/>
        </w:rPr>
        <w:t>② 电场与磁场不同相位，磁场相位落后于电场</w:t>
      </w:r>
    </w:p>
    <w:p w14:paraId="5A8D85DA">
      <w:pPr>
        <w:pStyle w:val="16"/>
      </w:pPr>
      <w:r>
        <w:rPr>
          <w:sz w:val="22"/>
        </w:rPr>
        <w:t>③ 有色散（传播速度与频率有关）</w:t>
      </w:r>
    </w:p>
    <w:p w14:paraId="30B5ECBE">
      <w:r>
        <w:rPr>
          <w:i/>
          <w:color w:val="555555"/>
          <w:sz w:val="20"/>
        </w:rPr>
        <w:t>💡 色散：电磁波传播速度与频率有关 → 有色散；无关 → 无色散。</w:t>
      </w:r>
    </w:p>
    <w:p w14:paraId="093D3F1C">
      <w:pPr>
        <w:pStyle w:val="4"/>
      </w:pPr>
      <w:r>
        <w:t>5.5  波阻抗 η 与波数 k</w:t>
      </w:r>
    </w:p>
    <w:p w14:paraId="3C955B53">
      <w:r>
        <w:rPr>
          <w:b/>
          <w:color w:val="CC0000"/>
          <w:sz w:val="24"/>
        </w:rPr>
        <w:t>★★ η 和 k 是均匀平面波的两个重要量！</w:t>
      </w:r>
    </w:p>
    <w:p w14:paraId="59C26A8D">
      <w:pPr>
        <w:pStyle w:val="5"/>
      </w:pPr>
      <w:r>
        <w:t>波阻抗 η（本征阻抗）</w:t>
      </w:r>
    </w:p>
    <w:p w14:paraId="766AA28A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η = √(μ/ε)</w:t>
      </w:r>
    </w:p>
    <w:p w14:paraId="2814E80A">
      <w:pPr>
        <w:jc w:val="center"/>
      </w:pPr>
      <w:r>
        <w:rPr>
          <w:i/>
          <w:color w:val="666666"/>
          <w:sz w:val="20"/>
        </w:rPr>
        <w:t>理想介质（实数）</w:t>
      </w:r>
    </w:p>
    <w:p w14:paraId="23948EAD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η₀ = √(μ₀/ε₀) = 120π ≈ 377 Ω</w:t>
      </w:r>
    </w:p>
    <w:p w14:paraId="55FE27ED">
      <w:pPr>
        <w:jc w:val="center"/>
      </w:pPr>
      <w:r>
        <w:rPr>
          <w:i/>
          <w:color w:val="666666"/>
          <w:sz w:val="20"/>
        </w:rPr>
        <w:t>真空中的波阻抗</w:t>
      </w:r>
    </w:p>
    <w:p w14:paraId="60B5FA77">
      <w:pPr>
        <w:shd w:val="clear" w:fill="E6F3FF"/>
        <w:ind w:left="567"/>
      </w:pPr>
      <w:r>
        <w:rPr>
          <w:b/>
          <w:color w:val="00529B"/>
        </w:rPr>
        <w:t>【物理意义】</w:t>
      </w:r>
      <w:r>
        <w:rPr>
          <w:sz w:val="22"/>
        </w:rPr>
        <w:t>η 决定电场振幅与磁场振幅之比：|E|/|H| = η（理想介质中）</w:t>
      </w:r>
    </w:p>
    <w:p w14:paraId="73A45E44">
      <w:pPr>
        <w:pStyle w:val="5"/>
      </w:pPr>
      <w:r>
        <w:t>波数 k（空间相位常数）</w:t>
      </w:r>
    </w:p>
    <w:p w14:paraId="0DF96029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k = ω√(με) = 2π/λ</w:t>
      </w:r>
    </w:p>
    <w:p w14:paraId="6F86BFB7">
      <w:pPr>
        <w:jc w:val="center"/>
      </w:pPr>
      <w:r>
        <w:rPr>
          <w:i/>
          <w:color w:val="666666"/>
          <w:sz w:val="20"/>
        </w:rPr>
        <w:t>描述电磁波空间变化快慢</w:t>
      </w:r>
    </w:p>
    <w:p w14:paraId="7DAD33C7">
      <w:pPr>
        <w:shd w:val="clear" w:fill="E6F3FF"/>
        <w:ind w:left="567"/>
      </w:pPr>
      <w:r>
        <w:rPr>
          <w:b/>
          <w:color w:val="00529B"/>
        </w:rPr>
        <w:t>【物理意义】</w:t>
      </w:r>
      <w:r>
        <w:rPr>
          <w:sz w:val="22"/>
        </w:rPr>
        <w:t>k 描述电磁波传播单位距离的相位变化（rad/m）。联系了 ω、μ、ε、λ 等参数。</w:t>
      </w:r>
    </w:p>
    <w:p w14:paraId="142A4C5A">
      <w:pPr>
        <w:pStyle w:val="5"/>
      </w:pPr>
      <w:r>
        <w:t>相速度 v_p</w:t>
      </w:r>
    </w:p>
    <w:p w14:paraId="27098E9E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v_p = ω/k = 1/√(με)</w:t>
      </w:r>
    </w:p>
    <w:p w14:paraId="065B81ED">
      <w:pPr>
        <w:jc w:val="center"/>
      </w:pPr>
      <w:r>
        <w:rPr>
          <w:i/>
          <w:color w:val="666666"/>
          <w:sz w:val="20"/>
        </w:rPr>
        <w:t>电磁波等相位面的传播速度</w:t>
      </w:r>
    </w:p>
    <w:p w14:paraId="7D515DF1">
      <w:pPr>
        <w:pStyle w:val="4"/>
      </w:pPr>
      <w:r>
        <w:t>5.6  极化判断</w:t>
      </w:r>
    </w:p>
    <w:p w14:paraId="1FA44A09">
      <w:r>
        <w:rPr>
          <w:b/>
          <w:color w:val="CC0000"/>
          <w:sz w:val="24"/>
        </w:rPr>
        <w:t>★★★ 老师强调无数次！特别是圆极化的左旋/右旋判断！</w:t>
      </w:r>
    </w:p>
    <w:p w14:paraId="4EBD41C8">
      <w:pPr>
        <w:pStyle w:val="5"/>
      </w:pPr>
      <w:r>
        <w:t>判断步骤</w:t>
      </w:r>
    </w:p>
    <w:p w14:paraId="73BB85E6">
      <w:r>
        <w:rPr>
          <w:b/>
        </w:rPr>
        <w:t>① 将两个分量写为同一函数形式（cos或sin）</w:t>
      </w:r>
    </w:p>
    <w:p w14:paraId="56E81C7E">
      <w:r>
        <w:rPr>
          <w:b/>
        </w:rPr>
        <w:t>② 比较振幅关系和相位差：</w:t>
      </w:r>
    </w:p>
    <w:p w14:paraId="3731B5B0">
      <w:pPr>
        <w:pStyle w:val="16"/>
      </w:pPr>
      <w:r>
        <w:rPr>
          <w:sz w:val="22"/>
        </w:rPr>
        <w:t>线极化：相位差为 0 或 ±π</w:t>
      </w:r>
    </w:p>
    <w:p w14:paraId="70EBBA9E">
      <w:pPr>
        <w:pStyle w:val="16"/>
      </w:pPr>
      <w:r>
        <w:rPr>
          <w:sz w:val="22"/>
        </w:rPr>
        <w:t>圆极化：振幅相等，相位差为 ±π/2</w:t>
      </w:r>
    </w:p>
    <w:p w14:paraId="1F1E8D85">
      <w:pPr>
        <w:pStyle w:val="16"/>
      </w:pPr>
      <w:r>
        <w:rPr>
          <w:sz w:val="22"/>
        </w:rPr>
        <w:t>椭圆极化：其他情况</w:t>
      </w:r>
    </w:p>
    <w:p w14:paraId="36E3A47A">
      <w:r>
        <w:rPr>
          <w:b/>
        </w:rPr>
        <w:t>③ 判断左旋/右旋（圆极化和椭圆极化需要）：</w:t>
      </w:r>
    </w:p>
    <w:p w14:paraId="4BFF1C5F">
      <w:pPr>
        <w:pStyle w:val="16"/>
      </w:pPr>
      <w:r>
        <w:rPr>
          <w:sz w:val="22"/>
        </w:rPr>
        <w:t>先确定电场矢量在 xy 平面的旋转方向</w:t>
      </w:r>
    </w:p>
    <w:p w14:paraId="7A588C4E">
      <w:pPr>
        <w:pStyle w:val="16"/>
      </w:pPr>
      <w:r>
        <w:rPr>
          <w:sz w:val="22"/>
        </w:rPr>
        <w:t>再结合传播方向（大拇指指向传播方向）</w:t>
      </w:r>
    </w:p>
    <w:p w14:paraId="75624C6A">
      <w:pPr>
        <w:pStyle w:val="16"/>
      </w:pPr>
      <w:r>
        <w:rPr>
          <w:sz w:val="22"/>
        </w:rPr>
        <w:t>用四指比划旋转方向 → 符合左手 → 左旋；符合右手 → 右旋</w:t>
      </w:r>
    </w:p>
    <w:p w14:paraId="5392B7E6">
      <w:pPr>
        <w:shd w:val="clear" w:fill="E8F0FE"/>
        <w:spacing w:before="120" w:after="120"/>
        <w:jc w:val="center"/>
      </w:pPr>
      <w:r>
        <w:rPr>
          <w:rFonts w:ascii="Times New Roman" w:hAnsi="Times New Roman"/>
          <w:b/>
          <w:color w:val="003399"/>
          <w:sz w:val="26"/>
        </w:rPr>
        <w:t>E_x = E₀ cos(ωt−kz)          E_y = E₀ sin(ωt−kz)    ⟹  左旋圆极化</w:t>
      </w:r>
    </w:p>
    <w:p w14:paraId="29101DD9">
      <w:pPr>
        <w:jc w:val="center"/>
      </w:pPr>
      <w:r>
        <w:rPr>
          <w:i/>
          <w:color w:val="666666"/>
          <w:sz w:val="20"/>
        </w:rPr>
        <w:t>举例：正Z传播，从Y往X转 → 左手螺旋 → 左旋</w:t>
      </w:r>
    </w:p>
    <w:p w14:paraId="6A48980D">
      <w:r>
        <w:rPr>
          <w:i/>
          <w:color w:val="555555"/>
          <w:sz w:val="20"/>
        </w:rPr>
        <w:t>💡 复数式给的题，先转成实数式再用上述方法判断。</w:t>
      </w:r>
    </w:p>
    <w:p w14:paraId="40DA53FE">
      <w:pPr>
        <w:jc w:val="center"/>
      </w:pPr>
      <w:r>
        <w:rPr>
          <w:color w:val="BBBBBB"/>
          <w:sz w:val="16"/>
        </w:rPr>
        <w:t>────────────────────────────────────────</w:t>
      </w:r>
    </w:p>
    <w:p w14:paraId="691A38CA">
      <w:r>
        <w:rPr>
          <w:b/>
          <w:color w:val="CC0000"/>
          <w:sz w:val="24"/>
        </w:rPr>
        <w:t>📣 老师最后叮嘱：大题都在电磁波内容里（第四、五章）。基本计算（点积叉积、梯度散度旋度）是基本功，一定要会！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412D13"/>
    <w:rsid w:val="0B385982"/>
    <w:rsid w:val="28C826B1"/>
    <w:rsid w:val="43A73420"/>
    <w:rsid w:val="71736C8D"/>
    <w:rsid w:val="77FD6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3C6E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A3C6E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A3C6E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FollowedHyperlink"/>
    <w:basedOn w:val="132"/>
    <w:semiHidden/>
    <w:unhideWhenUsed/>
    <w:uiPriority w:val="99"/>
    <w:rPr>
      <w:color w:val="800080"/>
      <w:u w:val="single"/>
    </w:rPr>
  </w:style>
  <w:style w:type="character" w:styleId="135">
    <w:name w:val="Emphasis"/>
    <w:basedOn w:val="132"/>
    <w:qFormat/>
    <w:uiPriority w:val="20"/>
    <w:rPr>
      <w:i/>
      <w:iCs/>
    </w:rPr>
  </w:style>
  <w:style w:type="character" w:styleId="136">
    <w:name w:val="Hyperlink"/>
    <w:basedOn w:val="132"/>
    <w:unhideWhenUsed/>
    <w:uiPriority w:val="99"/>
    <w:rPr>
      <w:color w:val="0000FF"/>
      <w:u w:val="single"/>
    </w:rPr>
  </w:style>
  <w:style w:type="character" w:customStyle="1" w:styleId="137">
    <w:name w:val="Header Char"/>
    <w:basedOn w:val="132"/>
    <w:link w:val="25"/>
    <w:uiPriority w:val="99"/>
  </w:style>
  <w:style w:type="character" w:customStyle="1" w:styleId="138">
    <w:name w:val="Footer Char"/>
    <w:basedOn w:val="132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2"/>
    <w:link w:val="19"/>
    <w:qFormat/>
    <w:uiPriority w:val="99"/>
  </w:style>
  <w:style w:type="character" w:customStyle="1" w:styleId="147">
    <w:name w:val="Body Text 2 Char"/>
    <w:basedOn w:val="132"/>
    <w:link w:val="28"/>
    <w:qFormat/>
    <w:uiPriority w:val="99"/>
  </w:style>
  <w:style w:type="character" w:customStyle="1" w:styleId="148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2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2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525</Words>
  <Characters>618</Characters>
  <Lines>0</Lines>
  <Paragraphs>0</Paragraphs>
  <TotalTime>12</TotalTime>
  <ScaleCrop>false</ScaleCrop>
  <LinksUpToDate>false</LinksUpToDate>
  <CharactersWithSpaces>814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zluck_</cp:lastModifiedBy>
  <dcterms:modified xsi:type="dcterms:W3CDTF">2026-06-25T11:30:47Z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eyJoZGlkIjoiNmE1YTI4N2U4MTZlMWZjOWQ0N2IxNzhjNmRjMDdiMTQiLCJ1c2VySWQiOiIxNTEwMzgwNDU2In0=</vt:lpwstr>
  </property>
  <property fmtid="{D5CDD505-2E9C-101B-9397-08002B2CF9AE}" pid="3" name="KSOProductBuildVer">
    <vt:lpwstr>2052-12.1.0.26895</vt:lpwstr>
  </property>
  <property fmtid="{D5CDD505-2E9C-101B-9397-08002B2CF9AE}" pid="4" name="ICV">
    <vt:lpwstr>E3579379E3C140F5B8167E09EBA673D8_12</vt:lpwstr>
  </property>
</Properties>
</file>