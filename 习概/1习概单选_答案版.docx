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37ECC">
      <w:pPr>
        <w:pStyle w:val="3"/>
      </w:pPr>
      <w:r>
        <w:rPr>
          <w:sz w:val="36"/>
        </w:rPr>
        <w:t>习近平思想概论 单选题题库（答案版）</w:t>
      </w:r>
    </w:p>
    <w:p w14:paraId="2801D59A">
      <w:r>
        <w:rPr>
          <w:color w:val="333333"/>
          <w:sz w:val="22"/>
        </w:rPr>
        <w:t>题目总数：236 题  |  答案正确：235 题  |  答案错误：1 题</w:t>
      </w:r>
    </w:p>
    <w:p w14:paraId="293A0B77"/>
    <w:p w14:paraId="712F0658">
      <w:pPr>
        <w:pStyle w:val="4"/>
      </w:pPr>
      <w:r>
        <w:rPr>
          <w:sz w:val="30"/>
        </w:rPr>
        <w:t>第一部分：第1-9讲（第1~142题）</w:t>
      </w:r>
    </w:p>
    <w:p w14:paraId="78F29985">
      <w:r>
        <w:rPr>
          <w:color w:val="666666"/>
          <w:sz w:val="20"/>
        </w:rPr>
        <w:t>共 142 题，其中答案错误 0 题</w:t>
      </w:r>
    </w:p>
    <w:p w14:paraId="2D50EA53">
      <w:pPr>
        <w:spacing w:before="120" w:after="40"/>
      </w:pPr>
      <w:r>
        <w:rPr>
          <w:b/>
          <w:sz w:val="22"/>
        </w:rPr>
        <w:t>1.单选题（1分）</w:t>
      </w:r>
    </w:p>
    <w:p w14:paraId="35492C34">
      <w:pPr>
        <w:spacing w:before="20" w:after="40"/>
        <w:ind w:left="283"/>
      </w:pPr>
      <w:r>
        <w:rPr>
          <w:sz w:val="22"/>
        </w:rPr>
        <w:t>必须认识到，我国社会主要矛盾的变化，没有改变我们对我国社会主义所处历史阶段的判断，我国仍处于并将长期处于（ ）的基本国情没有变，我国是世界最大发展中国家的国际地位没有变。</w:t>
      </w:r>
    </w:p>
    <w:p w14:paraId="3D3DA43C">
      <w:pPr>
        <w:spacing w:before="20" w:after="40"/>
        <w:ind w:left="283"/>
      </w:pPr>
      <w:r>
        <w:rPr>
          <w:b/>
          <w:color w:val="008000"/>
          <w:sz w:val="22"/>
        </w:rPr>
        <w:t>✅ 选择：B. 社会主义初级阶段</w:t>
      </w:r>
    </w:p>
    <w:p w14:paraId="6B8118E9">
      <w:pPr>
        <w:spacing w:before="120" w:after="40"/>
      </w:pPr>
      <w:r>
        <w:rPr>
          <w:b/>
          <w:sz w:val="22"/>
        </w:rPr>
        <w:t>2.单选题（1分）</w:t>
      </w:r>
    </w:p>
    <w:p w14:paraId="0F4DA8C7">
      <w:pPr>
        <w:spacing w:before="20" w:after="40"/>
        <w:ind w:left="283"/>
      </w:pPr>
      <w:r>
        <w:rPr>
          <w:sz w:val="22"/>
        </w:rPr>
        <w:t>我们隆重庆祝中国共产党成立一百周年、中华人民共和国成立七十周年，制定（）历史决议，在全党开展党史学习教育。</w:t>
      </w:r>
    </w:p>
    <w:p w14:paraId="18FA7CEB">
      <w:pPr>
        <w:spacing w:before="20" w:after="40"/>
        <w:ind w:left="283"/>
      </w:pPr>
      <w:r>
        <w:rPr>
          <w:b/>
          <w:color w:val="008000"/>
          <w:sz w:val="22"/>
        </w:rPr>
        <w:t>✅ 选择：C. 第三个</w:t>
      </w:r>
    </w:p>
    <w:p w14:paraId="1417A5A2">
      <w:pPr>
        <w:spacing w:before="120" w:after="40"/>
      </w:pPr>
      <w:r>
        <w:rPr>
          <w:b/>
          <w:sz w:val="22"/>
        </w:rPr>
        <w:t>3.单选题（1分）</w:t>
      </w:r>
    </w:p>
    <w:p w14:paraId="610FAC28">
      <w:pPr>
        <w:spacing w:before="20" w:after="40"/>
        <w:ind w:left="283"/>
      </w:pPr>
      <w:r>
        <w:rPr>
          <w:sz w:val="22"/>
        </w:rPr>
        <w:t>党执政兴国的第一要务是（）。</w:t>
      </w:r>
    </w:p>
    <w:p w14:paraId="2A6A4E7B">
      <w:pPr>
        <w:spacing w:before="20" w:after="40"/>
        <w:ind w:left="283"/>
      </w:pPr>
      <w:r>
        <w:rPr>
          <w:b/>
          <w:color w:val="008000"/>
          <w:sz w:val="22"/>
        </w:rPr>
        <w:t>✅ 选择：D. 发展</w:t>
      </w:r>
    </w:p>
    <w:p w14:paraId="426E2645">
      <w:pPr>
        <w:spacing w:before="120" w:after="40"/>
      </w:pPr>
      <w:r>
        <w:rPr>
          <w:b/>
          <w:sz w:val="22"/>
        </w:rPr>
        <w:t>4.单选题（1分）</w:t>
      </w:r>
    </w:p>
    <w:p w14:paraId="0EAF3BDC">
      <w:pPr>
        <w:spacing w:before="20" w:after="40"/>
        <w:ind w:left="283"/>
      </w:pPr>
      <w:r>
        <w:rPr>
          <w:sz w:val="22"/>
        </w:rPr>
        <w:t>党的根本组织制度和领导制度是（ ）。</w:t>
      </w:r>
    </w:p>
    <w:p w14:paraId="2E3E4BF9">
      <w:pPr>
        <w:spacing w:before="20" w:after="40"/>
        <w:ind w:left="283"/>
      </w:pPr>
      <w:r>
        <w:rPr>
          <w:b/>
          <w:color w:val="008000"/>
          <w:sz w:val="22"/>
        </w:rPr>
        <w:t>✅ 选择：C. 民主集中制</w:t>
      </w:r>
    </w:p>
    <w:p w14:paraId="01C0A706">
      <w:pPr>
        <w:spacing w:before="120" w:after="40"/>
      </w:pPr>
      <w:r>
        <w:rPr>
          <w:b/>
          <w:sz w:val="22"/>
        </w:rPr>
        <w:t>5.单选题（1分）</w:t>
      </w:r>
    </w:p>
    <w:p w14:paraId="0DDF819F">
      <w:pPr>
        <w:spacing w:before="20" w:after="40"/>
        <w:ind w:left="283"/>
      </w:pPr>
      <w:r>
        <w:rPr>
          <w:sz w:val="22"/>
        </w:rPr>
        <w:t>要牢牢掌握党对意识形态工作（），全面落实意识形态工作责任制，巩固壮大奋进新时代的主流思想舆论。</w:t>
      </w:r>
    </w:p>
    <w:p w14:paraId="299D4626">
      <w:pPr>
        <w:spacing w:before="20" w:after="40"/>
        <w:ind w:left="283"/>
      </w:pPr>
      <w:r>
        <w:rPr>
          <w:b/>
          <w:color w:val="008000"/>
          <w:sz w:val="22"/>
        </w:rPr>
        <w:t>✅ 选择：B. 领导权</w:t>
      </w:r>
    </w:p>
    <w:p w14:paraId="3763C68B">
      <w:pPr>
        <w:spacing w:before="120" w:after="40"/>
      </w:pPr>
      <w:r>
        <w:rPr>
          <w:b/>
          <w:sz w:val="22"/>
        </w:rPr>
        <w:t>6.单选题（1分）</w:t>
      </w:r>
    </w:p>
    <w:p w14:paraId="064CC5E8">
      <w:pPr>
        <w:spacing w:before="20" w:after="40"/>
        <w:ind w:left="283"/>
      </w:pPr>
      <w:r>
        <w:rPr>
          <w:sz w:val="22"/>
        </w:rPr>
        <w:t>中国式现代化的制度优势是（）。</w:t>
      </w:r>
    </w:p>
    <w:p w14:paraId="4EAF0FBC">
      <w:pPr>
        <w:spacing w:before="20" w:after="40"/>
        <w:ind w:left="283"/>
      </w:pPr>
      <w:r>
        <w:rPr>
          <w:b/>
          <w:color w:val="008000"/>
          <w:sz w:val="22"/>
        </w:rPr>
        <w:t>✅ 选择：D. 发展全过程人民民主</w:t>
      </w:r>
    </w:p>
    <w:p w14:paraId="547EEB57">
      <w:pPr>
        <w:spacing w:before="120" w:after="40"/>
      </w:pPr>
      <w:r>
        <w:rPr>
          <w:b/>
          <w:sz w:val="22"/>
        </w:rPr>
        <w:t>7.单选题（1分）</w:t>
      </w:r>
    </w:p>
    <w:p w14:paraId="39178205">
      <w:pPr>
        <w:spacing w:before="20" w:after="40"/>
        <w:ind w:left="283"/>
      </w:pPr>
      <w:r>
        <w:rPr>
          <w:sz w:val="22"/>
        </w:rPr>
        <w:t>中国式现代化的历史贡献是（）。</w:t>
      </w:r>
    </w:p>
    <w:p w14:paraId="012C341C">
      <w:pPr>
        <w:spacing w:before="20" w:after="40"/>
        <w:ind w:left="283"/>
      </w:pPr>
      <w:r>
        <w:rPr>
          <w:b/>
          <w:color w:val="008000"/>
          <w:sz w:val="22"/>
        </w:rPr>
        <w:t>✅ 选择：D. 创造人类文明新形态</w:t>
      </w:r>
    </w:p>
    <w:p w14:paraId="0B9DF7E2">
      <w:pPr>
        <w:spacing w:before="120" w:after="40"/>
      </w:pPr>
      <w:r>
        <w:rPr>
          <w:b/>
          <w:sz w:val="22"/>
        </w:rPr>
        <w:t>8.单选题（1分）</w:t>
      </w:r>
    </w:p>
    <w:p w14:paraId="6DBA6DC4">
      <w:pPr>
        <w:spacing w:before="20" w:after="40"/>
        <w:ind w:left="283"/>
      </w:pPr>
      <w:r>
        <w:rPr>
          <w:sz w:val="22"/>
        </w:rPr>
        <w:t>中国式现代化的根本保证是（）。</w:t>
      </w:r>
    </w:p>
    <w:p w14:paraId="697D3A8B">
      <w:pPr>
        <w:spacing w:before="20" w:after="40"/>
        <w:ind w:left="283"/>
      </w:pPr>
      <w:r>
        <w:rPr>
          <w:b/>
          <w:color w:val="008000"/>
          <w:sz w:val="22"/>
        </w:rPr>
        <w:t>✅ 选择：A. 坚持和加强党的全面领导</w:t>
      </w:r>
    </w:p>
    <w:p w14:paraId="4094310A">
      <w:pPr>
        <w:spacing w:before="120" w:after="40"/>
      </w:pPr>
      <w:r>
        <w:rPr>
          <w:b/>
          <w:sz w:val="22"/>
        </w:rPr>
        <w:t>9.单选题（1分）</w:t>
      </w:r>
    </w:p>
    <w:p w14:paraId="0D317764">
      <w:pPr>
        <w:spacing w:before="20" w:after="40"/>
        <w:ind w:left="283"/>
      </w:pPr>
      <w:r>
        <w:rPr>
          <w:sz w:val="22"/>
        </w:rPr>
        <w:t>在新征程上，要牢牢把握高质量发展这一中国式现代化内在要求，完整、准确、全面贯彻新发展理念，推动经济实现（）和（）。</w:t>
      </w:r>
    </w:p>
    <w:p w14:paraId="66110170">
      <w:pPr>
        <w:spacing w:before="20" w:after="40"/>
        <w:ind w:left="283"/>
      </w:pPr>
      <w:r>
        <w:rPr>
          <w:b/>
          <w:color w:val="008000"/>
          <w:sz w:val="22"/>
        </w:rPr>
        <w:t>✅ 选择：A. 质的有效提升；量的合理增长</w:t>
      </w:r>
    </w:p>
    <w:p w14:paraId="512238AB">
      <w:pPr>
        <w:spacing w:before="120" w:after="40"/>
      </w:pPr>
      <w:r>
        <w:rPr>
          <w:b/>
          <w:sz w:val="22"/>
        </w:rPr>
        <w:t>10.单选题（1分）</w:t>
      </w:r>
    </w:p>
    <w:p w14:paraId="71E720A4">
      <w:pPr>
        <w:spacing w:before="20" w:after="40"/>
        <w:ind w:left="283"/>
      </w:pPr>
      <w:r>
        <w:rPr>
          <w:sz w:val="22"/>
        </w:rPr>
        <w:t>从现在起，中国共产党的中心任务就是团结带领全国各族人民全面建成社会主义现代化强国、实现第二个百年奋斗目标，以（）全面推进中华民族伟大复兴。</w:t>
      </w:r>
    </w:p>
    <w:p w14:paraId="49286A0C">
      <w:pPr>
        <w:spacing w:before="20" w:after="40"/>
        <w:ind w:left="283"/>
      </w:pPr>
      <w:r>
        <w:rPr>
          <w:b/>
          <w:color w:val="008000"/>
          <w:sz w:val="22"/>
        </w:rPr>
        <w:t>✅ 选择：B. 中国式现代化</w:t>
      </w:r>
    </w:p>
    <w:p w14:paraId="329D435B">
      <w:pPr>
        <w:spacing w:before="120" w:after="40"/>
      </w:pPr>
      <w:r>
        <w:rPr>
          <w:b/>
          <w:sz w:val="22"/>
        </w:rPr>
        <w:t>11.单选题（1分）</w:t>
      </w:r>
    </w:p>
    <w:p w14:paraId="69B19F2F">
      <w:pPr>
        <w:spacing w:before="20" w:after="40"/>
        <w:ind w:left="283"/>
      </w:pPr>
      <w:r>
        <w:rPr>
          <w:sz w:val="22"/>
        </w:rPr>
        <w:t>党的二十大把推进（）常态化制度化写入了党章。</w:t>
      </w:r>
    </w:p>
    <w:p w14:paraId="723CDFB6">
      <w:pPr>
        <w:spacing w:before="20" w:after="40"/>
        <w:ind w:left="283"/>
      </w:pPr>
      <w:r>
        <w:rPr>
          <w:b/>
          <w:color w:val="008000"/>
          <w:sz w:val="22"/>
        </w:rPr>
        <w:t>✅ 选择：C. 党史学习教育</w:t>
      </w:r>
    </w:p>
    <w:p w14:paraId="488FB2FA">
      <w:pPr>
        <w:spacing w:before="120" w:after="40"/>
      </w:pPr>
      <w:r>
        <w:rPr>
          <w:b/>
          <w:sz w:val="22"/>
        </w:rPr>
        <w:t>12.单选题（1分）</w:t>
      </w:r>
    </w:p>
    <w:p w14:paraId="1689B05E">
      <w:pPr>
        <w:spacing w:before="20" w:after="40"/>
        <w:ind w:left="283"/>
      </w:pPr>
      <w:r>
        <w:rPr>
          <w:sz w:val="22"/>
        </w:rPr>
        <w:t>习近平新时代中国特色社会主义思想明确了全面深化改革的总目标是（ ）、推进国家治理体系和治理能力现代化。</w:t>
      </w:r>
    </w:p>
    <w:p w14:paraId="5BC0DC42">
      <w:pPr>
        <w:spacing w:before="20" w:after="40"/>
        <w:ind w:left="283"/>
      </w:pPr>
      <w:r>
        <w:rPr>
          <w:b/>
          <w:color w:val="008000"/>
          <w:sz w:val="22"/>
        </w:rPr>
        <w:t>✅ 选择：A. 完善和发展中国特色社会主义制度</w:t>
      </w:r>
    </w:p>
    <w:p w14:paraId="25BAE2C9">
      <w:pPr>
        <w:spacing w:before="120" w:after="40"/>
      </w:pPr>
      <w:r>
        <w:rPr>
          <w:b/>
          <w:sz w:val="22"/>
        </w:rPr>
        <w:t>13.单选题（1分）</w:t>
      </w:r>
    </w:p>
    <w:p w14:paraId="22D2992F">
      <w:pPr>
        <w:spacing w:before="20" w:after="40"/>
        <w:ind w:left="283"/>
      </w:pPr>
      <w:r>
        <w:rPr>
          <w:sz w:val="22"/>
        </w:rPr>
        <w:t>党的二十大报告指出，十九大以来的五年，是极不寻常、极不平凡的五年。党中央统筹中华民族伟大复兴战略全局和世界百年未有之大变局，就党和国家事业发展作出重大战略部署，团结带领全党全军全国各族人民有效应对严峻复杂的国际形势和接踵而至的巨大风险挑战，以（   ）的精神把新时代中国特色社会主义不断推向前进。</w:t>
      </w:r>
    </w:p>
    <w:p w14:paraId="4DD36B59">
      <w:pPr>
        <w:spacing w:before="20" w:after="40"/>
        <w:ind w:left="283"/>
      </w:pPr>
      <w:r>
        <w:rPr>
          <w:b/>
          <w:color w:val="008000"/>
          <w:sz w:val="22"/>
        </w:rPr>
        <w:t>✅ 选择：D. 奋发有为</w:t>
      </w:r>
    </w:p>
    <w:p w14:paraId="7B5C584C">
      <w:pPr>
        <w:spacing w:before="120" w:after="40"/>
      </w:pPr>
      <w:r>
        <w:rPr>
          <w:b/>
          <w:sz w:val="22"/>
        </w:rPr>
        <w:t>14.单选题（1分）</w:t>
      </w:r>
    </w:p>
    <w:p w14:paraId="443F585D">
      <w:pPr>
        <w:spacing w:before="20" w:after="40"/>
        <w:ind w:left="283"/>
      </w:pPr>
      <w:r>
        <w:rPr>
          <w:sz w:val="22"/>
        </w:rPr>
        <w:t>（）是坚持和发展中国特色社会主义的必由之路。</w:t>
      </w:r>
    </w:p>
    <w:p w14:paraId="0085C1F8">
      <w:pPr>
        <w:spacing w:before="20" w:after="40"/>
        <w:ind w:left="283"/>
      </w:pPr>
      <w:r>
        <w:rPr>
          <w:b/>
          <w:color w:val="008000"/>
          <w:sz w:val="22"/>
        </w:rPr>
        <w:t>✅ 选择：C. 坚持党的全面领导</w:t>
      </w:r>
    </w:p>
    <w:p w14:paraId="27EBF0AE">
      <w:pPr>
        <w:spacing w:before="120" w:after="40"/>
      </w:pPr>
      <w:r>
        <w:rPr>
          <w:b/>
          <w:sz w:val="22"/>
        </w:rPr>
        <w:t>15.单选题（1分）</w:t>
      </w:r>
    </w:p>
    <w:p w14:paraId="76AA9DE5">
      <w:pPr>
        <w:spacing w:before="20" w:after="40"/>
        <w:ind w:left="283"/>
      </w:pPr>
      <w:r>
        <w:rPr>
          <w:sz w:val="22"/>
        </w:rPr>
        <w:t>与西方国家现代化有根本不同，我国的现代化是社会主义现代化，（ ）是本质要求。</w:t>
      </w:r>
    </w:p>
    <w:p w14:paraId="154280CD">
      <w:pPr>
        <w:spacing w:before="20" w:after="40"/>
        <w:ind w:left="283"/>
      </w:pPr>
      <w:r>
        <w:rPr>
          <w:b/>
          <w:color w:val="008000"/>
          <w:sz w:val="22"/>
        </w:rPr>
        <w:t>✅ 选择：B. 共同富裕</w:t>
      </w:r>
    </w:p>
    <w:p w14:paraId="7B56F316">
      <w:pPr>
        <w:spacing w:before="120" w:after="40"/>
      </w:pPr>
      <w:r>
        <w:rPr>
          <w:b/>
          <w:sz w:val="22"/>
        </w:rPr>
        <w:t>16.单选题（1分）</w:t>
      </w:r>
    </w:p>
    <w:p w14:paraId="17E1246B">
      <w:pPr>
        <w:spacing w:before="20" w:after="40"/>
        <w:ind w:left="283"/>
      </w:pPr>
      <w:r>
        <w:rPr>
          <w:sz w:val="22"/>
        </w:rPr>
        <w:t>党的二十大报告指出，十年来，我国人均国内生产总值从三万九千八百元增加到（ ）元。</w:t>
      </w:r>
    </w:p>
    <w:p w14:paraId="2E293804">
      <w:pPr>
        <w:spacing w:before="20" w:after="40"/>
        <w:ind w:left="283"/>
      </w:pPr>
      <w:r>
        <w:rPr>
          <w:b/>
          <w:color w:val="008000"/>
          <w:sz w:val="22"/>
        </w:rPr>
        <w:t>✅ 选择：C. 八万一千</w:t>
      </w:r>
    </w:p>
    <w:p w14:paraId="3776112D">
      <w:pPr>
        <w:spacing w:before="120" w:after="40"/>
      </w:pPr>
      <w:r>
        <w:rPr>
          <w:b/>
          <w:sz w:val="22"/>
        </w:rPr>
        <w:t>17.单选题（1分）</w:t>
      </w:r>
    </w:p>
    <w:p w14:paraId="1E17808D">
      <w:pPr>
        <w:spacing w:before="20" w:after="40"/>
        <w:ind w:left="283"/>
      </w:pPr>
      <w:r>
        <w:rPr>
          <w:sz w:val="22"/>
        </w:rPr>
        <w:t>建设现代化经济体系必须建设体现效率、促进公平的收入分配体系，最终实现全体人民（ ）。</w:t>
      </w:r>
    </w:p>
    <w:p w14:paraId="257A97E1">
      <w:pPr>
        <w:spacing w:before="20" w:after="40"/>
        <w:ind w:left="283"/>
      </w:pPr>
      <w:r>
        <w:rPr>
          <w:b/>
          <w:color w:val="008000"/>
          <w:sz w:val="22"/>
        </w:rPr>
        <w:t>✅ 选择：A. 共同富裕</w:t>
      </w:r>
    </w:p>
    <w:p w14:paraId="2CC612B0">
      <w:pPr>
        <w:spacing w:before="120" w:after="40"/>
      </w:pPr>
      <w:r>
        <w:rPr>
          <w:b/>
          <w:sz w:val="22"/>
        </w:rPr>
        <w:t>18.单选题（1分）</w:t>
      </w:r>
    </w:p>
    <w:p w14:paraId="58F18F25">
      <w:pPr>
        <w:spacing w:before="20" w:after="40"/>
        <w:ind w:left="283"/>
      </w:pPr>
      <w:r>
        <w:rPr>
          <w:sz w:val="22"/>
        </w:rPr>
        <w:t>习近平新时代中国特色社会主义思想明确坚持和发展中国特色社会主义，总任务是（ ）。</w:t>
      </w:r>
    </w:p>
    <w:p w14:paraId="67EFF56D">
      <w:pPr>
        <w:spacing w:before="20" w:after="40"/>
        <w:ind w:left="283"/>
      </w:pPr>
      <w:r>
        <w:rPr>
          <w:b/>
          <w:color w:val="008000"/>
          <w:sz w:val="22"/>
        </w:rPr>
        <w:t>✅ 选择：A. 实现社会主义现代化和中华民族伟大复兴</w:t>
      </w:r>
    </w:p>
    <w:p w14:paraId="5ED0FA6E">
      <w:pPr>
        <w:spacing w:before="120" w:after="40"/>
      </w:pPr>
      <w:r>
        <w:rPr>
          <w:b/>
          <w:sz w:val="22"/>
        </w:rPr>
        <w:t>19.单选题（1分）</w:t>
      </w:r>
    </w:p>
    <w:p w14:paraId="1E60AB1F">
      <w:pPr>
        <w:spacing w:before="20" w:after="40"/>
        <w:ind w:left="283"/>
      </w:pPr>
      <w:r>
        <w:rPr>
          <w:sz w:val="22"/>
        </w:rPr>
        <w:t>习近平总书记指出，现在，我们比历史上任何时期都更接近中华民族（ ）的目标。</w:t>
      </w:r>
    </w:p>
    <w:p w14:paraId="3BCCF956">
      <w:pPr>
        <w:spacing w:before="20" w:after="40"/>
        <w:ind w:left="283"/>
      </w:pPr>
      <w:r>
        <w:rPr>
          <w:b/>
          <w:color w:val="008000"/>
          <w:sz w:val="22"/>
        </w:rPr>
        <w:t>✅ 选择：B. 伟大复兴</w:t>
      </w:r>
    </w:p>
    <w:p w14:paraId="2294AF5D">
      <w:pPr>
        <w:spacing w:before="120" w:after="40"/>
      </w:pPr>
      <w:r>
        <w:rPr>
          <w:b/>
          <w:sz w:val="22"/>
        </w:rPr>
        <w:t>20.单选题（1分）</w:t>
      </w:r>
    </w:p>
    <w:p w14:paraId="0576A85E">
      <w:pPr>
        <w:spacing w:before="20" w:after="40"/>
        <w:ind w:left="283"/>
      </w:pPr>
      <w:r>
        <w:rPr>
          <w:sz w:val="22"/>
        </w:rPr>
        <w:t>中国式现代化的文化力量是（）。</w:t>
      </w:r>
    </w:p>
    <w:p w14:paraId="5EFB7159">
      <w:pPr>
        <w:spacing w:before="20" w:after="40"/>
        <w:ind w:left="283"/>
      </w:pPr>
      <w:r>
        <w:rPr>
          <w:b/>
          <w:color w:val="008000"/>
          <w:sz w:val="22"/>
        </w:rPr>
        <w:t>✅ 选择：A. 丰富人民精神世界</w:t>
      </w:r>
    </w:p>
    <w:p w14:paraId="004D4D2B">
      <w:pPr>
        <w:spacing w:before="120" w:after="40"/>
      </w:pPr>
      <w:r>
        <w:rPr>
          <w:b/>
          <w:sz w:val="22"/>
        </w:rPr>
        <w:t>21.单选题（1分）</w:t>
      </w:r>
    </w:p>
    <w:p w14:paraId="35A067F5">
      <w:pPr>
        <w:spacing w:before="20" w:after="40"/>
        <w:ind w:left="283"/>
      </w:pPr>
      <w:r>
        <w:rPr>
          <w:sz w:val="22"/>
        </w:rPr>
        <w:t>中国特色社会主义制度是一个严密完整的科学制度体系，其中具有统领地位的是党的（ ）。</w:t>
      </w:r>
    </w:p>
    <w:p w14:paraId="2044E926">
      <w:pPr>
        <w:spacing w:before="20" w:after="40"/>
        <w:ind w:left="283"/>
      </w:pPr>
      <w:r>
        <w:rPr>
          <w:b/>
          <w:color w:val="008000"/>
          <w:sz w:val="22"/>
        </w:rPr>
        <w:t>✅ 选择：D. 领导制度</w:t>
      </w:r>
    </w:p>
    <w:p w14:paraId="4492C7B0">
      <w:pPr>
        <w:spacing w:before="120" w:after="40"/>
      </w:pPr>
      <w:r>
        <w:rPr>
          <w:b/>
          <w:sz w:val="22"/>
        </w:rPr>
        <w:t>22.单选题（1分）</w:t>
      </w:r>
    </w:p>
    <w:p w14:paraId="747DC012">
      <w:pPr>
        <w:spacing w:before="20" w:after="40"/>
        <w:ind w:left="283"/>
      </w:pPr>
      <w:r>
        <w:rPr>
          <w:sz w:val="22"/>
        </w:rPr>
        <w:t>实践告诉我们，中国共产党为什么能，中国特色社会主义为什么好，归根到底是马克思主义行，是（）的马克思主义行。</w:t>
      </w:r>
    </w:p>
    <w:p w14:paraId="3BAB9301">
      <w:pPr>
        <w:spacing w:before="20" w:after="40"/>
        <w:ind w:left="283"/>
      </w:pPr>
      <w:r>
        <w:rPr>
          <w:b/>
          <w:color w:val="008000"/>
          <w:sz w:val="22"/>
        </w:rPr>
        <w:t>✅ 选择：C. 中国化时代化</w:t>
      </w:r>
    </w:p>
    <w:p w14:paraId="46D2102B">
      <w:pPr>
        <w:spacing w:before="120" w:after="40"/>
      </w:pPr>
      <w:r>
        <w:rPr>
          <w:b/>
          <w:sz w:val="22"/>
        </w:rPr>
        <w:t>23.单选题（1分）</w:t>
      </w:r>
    </w:p>
    <w:p w14:paraId="15960428">
      <w:pPr>
        <w:spacing w:before="20" w:after="40"/>
        <w:ind w:left="283"/>
      </w:pPr>
      <w:r>
        <w:rPr>
          <w:sz w:val="22"/>
        </w:rPr>
        <w:t>（）是党和国家的根本所在、命脉所在，全国各族人民的利益所在、幸福所在。</w:t>
      </w:r>
    </w:p>
    <w:p w14:paraId="2F07A114">
      <w:pPr>
        <w:spacing w:before="20" w:after="40"/>
        <w:ind w:left="283"/>
      </w:pPr>
      <w:r>
        <w:rPr>
          <w:b/>
          <w:color w:val="008000"/>
          <w:sz w:val="22"/>
        </w:rPr>
        <w:t>✅ 选择：A. 坚持和完善党的领导</w:t>
      </w:r>
    </w:p>
    <w:p w14:paraId="0EBDDEC9">
      <w:pPr>
        <w:spacing w:before="120" w:after="40"/>
      </w:pPr>
      <w:r>
        <w:rPr>
          <w:b/>
          <w:sz w:val="22"/>
        </w:rPr>
        <w:t>24.单选题（1分）</w:t>
      </w:r>
    </w:p>
    <w:p w14:paraId="7BA363AA">
      <w:pPr>
        <w:spacing w:before="20" w:after="40"/>
        <w:ind w:left="283"/>
      </w:pPr>
      <w:r>
        <w:rPr>
          <w:sz w:val="22"/>
        </w:rPr>
        <w:t>以下不属于我国现代化的特征的是（ ）。</w:t>
      </w:r>
    </w:p>
    <w:p w14:paraId="59B0DE88">
      <w:pPr>
        <w:spacing w:before="20" w:after="40"/>
        <w:ind w:left="283"/>
      </w:pPr>
      <w:r>
        <w:rPr>
          <w:b/>
          <w:color w:val="008000"/>
          <w:sz w:val="22"/>
        </w:rPr>
        <w:t>✅ 选择：D. 实现一部分人富裕</w:t>
      </w:r>
    </w:p>
    <w:p w14:paraId="603026C6">
      <w:pPr>
        <w:spacing w:before="120" w:after="40"/>
      </w:pPr>
      <w:r>
        <w:rPr>
          <w:b/>
          <w:sz w:val="22"/>
        </w:rPr>
        <w:t>25.单选题（1分）</w:t>
      </w:r>
    </w:p>
    <w:p w14:paraId="79047308">
      <w:pPr>
        <w:spacing w:before="20" w:after="40"/>
        <w:ind w:left="283"/>
      </w:pPr>
      <w:r>
        <w:rPr>
          <w:sz w:val="22"/>
        </w:rPr>
        <w:t>必须坚持发扬（）。增强全党全国各族人民的志气、骨气、底气。</w:t>
      </w:r>
    </w:p>
    <w:p w14:paraId="10A90714">
      <w:pPr>
        <w:spacing w:before="20" w:after="40"/>
        <w:ind w:left="283"/>
      </w:pPr>
      <w:r>
        <w:rPr>
          <w:b/>
          <w:color w:val="008000"/>
          <w:sz w:val="22"/>
        </w:rPr>
        <w:t>✅ 选择：C. 斗争精神</w:t>
      </w:r>
    </w:p>
    <w:p w14:paraId="26E9C9E6">
      <w:pPr>
        <w:spacing w:before="120" w:after="40"/>
      </w:pPr>
      <w:r>
        <w:rPr>
          <w:b/>
          <w:sz w:val="22"/>
        </w:rPr>
        <w:t>26.单选题（1分）</w:t>
      </w:r>
    </w:p>
    <w:p w14:paraId="72F01256">
      <w:pPr>
        <w:spacing w:before="20" w:after="40"/>
        <w:ind w:left="283"/>
      </w:pPr>
      <w:r>
        <w:rPr>
          <w:sz w:val="22"/>
        </w:rPr>
        <w:t>要实现中华民族伟大复兴的中国梦，必须弘扬以（ ）为核心的民族精神</w:t>
      </w:r>
    </w:p>
    <w:p w14:paraId="7E1F9B8D">
      <w:pPr>
        <w:spacing w:before="20" w:after="40"/>
        <w:ind w:left="283"/>
      </w:pPr>
      <w:r>
        <w:rPr>
          <w:b/>
          <w:color w:val="008000"/>
          <w:sz w:val="22"/>
        </w:rPr>
        <w:t>✅ 选择：B. 爱国主义</w:t>
      </w:r>
    </w:p>
    <w:p w14:paraId="6ACAAA35">
      <w:pPr>
        <w:spacing w:before="120" w:after="40"/>
      </w:pPr>
      <w:r>
        <w:rPr>
          <w:b/>
          <w:sz w:val="22"/>
        </w:rPr>
        <w:t>27.单选题（1分）</w:t>
      </w:r>
    </w:p>
    <w:p w14:paraId="675B05AC">
      <w:pPr>
        <w:spacing w:before="20" w:after="40"/>
        <w:ind w:left="283"/>
      </w:pPr>
      <w:r>
        <w:rPr>
          <w:sz w:val="22"/>
        </w:rPr>
        <w:t>中国特色社会主义事业总体布局的“五位一体”是经济建设、政治建设、文化建设、（ ）、生态文明建设。</w:t>
      </w:r>
    </w:p>
    <w:p w14:paraId="629BD251">
      <w:pPr>
        <w:spacing w:before="20" w:after="40"/>
        <w:ind w:left="283"/>
      </w:pPr>
      <w:r>
        <w:rPr>
          <w:b/>
          <w:color w:val="008000"/>
          <w:sz w:val="22"/>
        </w:rPr>
        <w:t>✅ 选择：D. 社会建设</w:t>
      </w:r>
    </w:p>
    <w:p w14:paraId="4F9CAF06">
      <w:pPr>
        <w:spacing w:before="120" w:after="40"/>
      </w:pPr>
      <w:r>
        <w:rPr>
          <w:b/>
          <w:sz w:val="22"/>
        </w:rPr>
        <w:t>28.单选题（1分）</w:t>
      </w:r>
    </w:p>
    <w:p w14:paraId="2766E5EA">
      <w:pPr>
        <w:spacing w:before="20" w:after="40"/>
        <w:ind w:left="283"/>
      </w:pPr>
      <w:r>
        <w:rPr>
          <w:sz w:val="22"/>
        </w:rPr>
        <w:t>“中国共产党的领导是中国特色社会主义最本质的特征”的重大论断进一步丰富发展了马克思主义（ ）学说。</w:t>
      </w:r>
    </w:p>
    <w:p w14:paraId="0DD5199D">
      <w:pPr>
        <w:spacing w:before="20" w:after="40"/>
        <w:ind w:left="283"/>
      </w:pPr>
      <w:r>
        <w:rPr>
          <w:b/>
          <w:color w:val="008000"/>
          <w:sz w:val="22"/>
        </w:rPr>
        <w:t>✅ 选择：A. 建党</w:t>
      </w:r>
    </w:p>
    <w:p w14:paraId="44F9C4B7">
      <w:pPr>
        <w:spacing w:before="120" w:after="40"/>
      </w:pPr>
      <w:r>
        <w:rPr>
          <w:b/>
          <w:sz w:val="22"/>
        </w:rPr>
        <w:t>29.单选题（1分）</w:t>
      </w:r>
    </w:p>
    <w:p w14:paraId="535172E5">
      <w:pPr>
        <w:spacing w:before="20" w:after="40"/>
        <w:ind w:left="283"/>
      </w:pPr>
      <w:r>
        <w:rPr>
          <w:sz w:val="22"/>
        </w:rPr>
        <w:t>（）是人类赖以生存发展的基本条件，人类生存之本、发展之基。</w:t>
      </w:r>
    </w:p>
    <w:p w14:paraId="29D8A850">
      <w:pPr>
        <w:spacing w:before="20" w:after="40"/>
        <w:ind w:left="283"/>
      </w:pPr>
      <w:r>
        <w:rPr>
          <w:b/>
          <w:color w:val="008000"/>
          <w:sz w:val="22"/>
        </w:rPr>
        <w:t>✅ 选择：D. 大自然</w:t>
      </w:r>
    </w:p>
    <w:p w14:paraId="0E80AE9E">
      <w:pPr>
        <w:spacing w:before="120" w:after="40"/>
      </w:pPr>
      <w:r>
        <w:rPr>
          <w:b/>
          <w:sz w:val="22"/>
        </w:rPr>
        <w:t>30.单选题（1分）</w:t>
      </w:r>
    </w:p>
    <w:p w14:paraId="58196D38">
      <w:pPr>
        <w:spacing w:before="20" w:after="40"/>
        <w:ind w:left="283"/>
      </w:pPr>
      <w:r>
        <w:rPr>
          <w:sz w:val="22"/>
        </w:rPr>
        <w:t>党的二十大报告指出，（   ）是全面建设社会主义现代化国家的首要任务。</w:t>
      </w:r>
    </w:p>
    <w:p w14:paraId="0429CD09">
      <w:pPr>
        <w:spacing w:before="20" w:after="40"/>
        <w:ind w:left="283"/>
      </w:pPr>
      <w:r>
        <w:rPr>
          <w:b/>
          <w:color w:val="008000"/>
          <w:sz w:val="22"/>
        </w:rPr>
        <w:t>✅ 选择：B. 高质量发展</w:t>
      </w:r>
    </w:p>
    <w:p w14:paraId="6E296A6F">
      <w:pPr>
        <w:spacing w:before="120" w:after="40"/>
      </w:pPr>
      <w:r>
        <w:rPr>
          <w:b/>
          <w:sz w:val="22"/>
        </w:rPr>
        <w:t>31.单选题（1分）</w:t>
      </w:r>
    </w:p>
    <w:p w14:paraId="49EEA1BD">
      <w:pPr>
        <w:spacing w:before="20" w:after="40"/>
        <w:ind w:left="283"/>
      </w:pPr>
      <w:r>
        <w:rPr>
          <w:sz w:val="22"/>
        </w:rPr>
        <w:t>党政军民学，东西南北中，（ ）是领导一切的，是最高的政治领导力量。</w:t>
      </w:r>
    </w:p>
    <w:p w14:paraId="72508EBC">
      <w:pPr>
        <w:spacing w:before="20" w:after="40"/>
        <w:ind w:left="283"/>
      </w:pPr>
      <w:r>
        <w:rPr>
          <w:b/>
          <w:color w:val="008000"/>
          <w:sz w:val="22"/>
        </w:rPr>
        <w:t>✅ 选择：A. 党</w:t>
      </w:r>
    </w:p>
    <w:p w14:paraId="2C32D4CB">
      <w:pPr>
        <w:spacing w:before="120" w:after="40"/>
      </w:pPr>
      <w:r>
        <w:rPr>
          <w:b/>
          <w:sz w:val="22"/>
        </w:rPr>
        <w:t>32.单选题（1分）</w:t>
      </w:r>
    </w:p>
    <w:p w14:paraId="0E01AF8D">
      <w:pPr>
        <w:spacing w:before="20" w:after="40"/>
        <w:ind w:left="283"/>
      </w:pPr>
      <w:r>
        <w:rPr>
          <w:sz w:val="22"/>
        </w:rPr>
        <w:t>中国梦归根到底是（ ）的梦。</w:t>
      </w:r>
    </w:p>
    <w:p w14:paraId="2756A4B0">
      <w:pPr>
        <w:spacing w:before="20" w:after="40"/>
        <w:ind w:left="283"/>
      </w:pPr>
      <w:r>
        <w:rPr>
          <w:b/>
          <w:color w:val="008000"/>
          <w:sz w:val="22"/>
        </w:rPr>
        <w:t>✅ 选择：B. 人民</w:t>
      </w:r>
    </w:p>
    <w:p w14:paraId="00B6946C">
      <w:pPr>
        <w:spacing w:before="120" w:after="40"/>
      </w:pPr>
      <w:r>
        <w:rPr>
          <w:b/>
          <w:sz w:val="22"/>
        </w:rPr>
        <w:t>33.单选题（1分）</w:t>
      </w:r>
    </w:p>
    <w:p w14:paraId="7C9384A0">
      <w:pPr>
        <w:spacing w:before="20" w:after="40"/>
        <w:ind w:left="283"/>
      </w:pPr>
      <w:r>
        <w:rPr>
          <w:sz w:val="22"/>
        </w:rPr>
        <w:t>坚持和发展马克思主义，必须不断回答中国之问、（）、人民之问、时代之问。</w:t>
      </w:r>
    </w:p>
    <w:p w14:paraId="0E5B3AED">
      <w:pPr>
        <w:spacing w:before="20" w:after="40"/>
        <w:ind w:left="283"/>
      </w:pPr>
      <w:r>
        <w:rPr>
          <w:b/>
          <w:color w:val="008000"/>
          <w:sz w:val="22"/>
        </w:rPr>
        <w:t>✅ 选择：C. 世界之问</w:t>
      </w:r>
    </w:p>
    <w:p w14:paraId="56D0B051">
      <w:pPr>
        <w:spacing w:before="120" w:after="40"/>
      </w:pPr>
      <w:r>
        <w:rPr>
          <w:b/>
          <w:sz w:val="22"/>
        </w:rPr>
        <w:t>34.单选题（1分）</w:t>
      </w:r>
    </w:p>
    <w:p w14:paraId="58EF37A2">
      <w:pPr>
        <w:spacing w:before="20" w:after="40"/>
        <w:ind w:left="283"/>
      </w:pPr>
      <w:r>
        <w:rPr>
          <w:sz w:val="22"/>
        </w:rPr>
        <w:t>中国式现代化的首要任务是（）。</w:t>
      </w:r>
    </w:p>
    <w:p w14:paraId="7B078220">
      <w:pPr>
        <w:spacing w:before="20" w:after="40"/>
        <w:ind w:left="283"/>
      </w:pPr>
      <w:r>
        <w:rPr>
          <w:b/>
          <w:color w:val="008000"/>
          <w:sz w:val="22"/>
        </w:rPr>
        <w:t>✅ 选择：C. 实现高质量发展</w:t>
      </w:r>
    </w:p>
    <w:p w14:paraId="28BD50EA">
      <w:pPr>
        <w:spacing w:before="120" w:after="40"/>
      </w:pPr>
      <w:r>
        <w:rPr>
          <w:b/>
          <w:sz w:val="22"/>
        </w:rPr>
        <w:t>35.单选题（1分）</w:t>
      </w:r>
    </w:p>
    <w:p w14:paraId="25045BA3">
      <w:pPr>
        <w:spacing w:before="20" w:after="40"/>
        <w:ind w:left="283"/>
      </w:pPr>
      <w:r>
        <w:rPr>
          <w:sz w:val="22"/>
        </w:rPr>
        <w:t>新时代中国特色社会主义思想，明确中国特色社会主义最本质的特征是（ ）。</w:t>
      </w:r>
    </w:p>
    <w:p w14:paraId="2C6EB008">
      <w:pPr>
        <w:spacing w:before="20" w:after="40"/>
        <w:ind w:left="283"/>
      </w:pPr>
      <w:r>
        <w:rPr>
          <w:b/>
          <w:color w:val="008000"/>
          <w:sz w:val="22"/>
        </w:rPr>
        <w:t>✅ 选择：D. 坚持中国共产党领导</w:t>
      </w:r>
    </w:p>
    <w:p w14:paraId="207DC28A">
      <w:pPr>
        <w:spacing w:before="120" w:after="40"/>
      </w:pPr>
      <w:r>
        <w:rPr>
          <w:b/>
          <w:sz w:val="22"/>
        </w:rPr>
        <w:t>36.单选题（1分）</w:t>
      </w:r>
    </w:p>
    <w:p w14:paraId="2B4B6E20">
      <w:pPr>
        <w:spacing w:before="20" w:after="40"/>
        <w:ind w:left="283"/>
      </w:pPr>
      <w:r>
        <w:rPr>
          <w:sz w:val="22"/>
        </w:rPr>
        <w:t>党的二十大报告指出，十年来，我们确立和坚持（   ）在意识形态领域指导地位的根本制度，社会主义核心价值观广泛传播，中华优秀传统文化得到创造性转化、创新性发展，文化事业日益繁荣，网络生态持续向好，意识形态领域形势 发生全局性、根本性转变。</w:t>
      </w:r>
    </w:p>
    <w:p w14:paraId="75958CF9">
      <w:pPr>
        <w:spacing w:before="20" w:after="40"/>
        <w:ind w:left="283"/>
      </w:pPr>
      <w:r>
        <w:rPr>
          <w:b/>
          <w:color w:val="008000"/>
          <w:sz w:val="22"/>
        </w:rPr>
        <w:t>✅ 选择：D. 马克思主义</w:t>
      </w:r>
    </w:p>
    <w:p w14:paraId="0FF2357B">
      <w:pPr>
        <w:spacing w:before="120" w:after="40"/>
      </w:pPr>
      <w:r>
        <w:rPr>
          <w:b/>
          <w:sz w:val="22"/>
        </w:rPr>
        <w:t>37.单选题（1分）</w:t>
      </w:r>
    </w:p>
    <w:p w14:paraId="40A637DA">
      <w:pPr>
        <w:spacing w:before="20" w:after="40"/>
        <w:ind w:left="283"/>
      </w:pPr>
      <w:r>
        <w:rPr>
          <w:sz w:val="22"/>
        </w:rPr>
        <w:t>党的二十大报告指出，十年来，我们深入贯彻（   ）的发展思想，在幼有所育、学有所教、劳有所得、病有所医、老有所养、住有所居、弱有所扶上持续用力，建成世界上规模最大的教育体系、社会保障体系、医疗卫生体系，人民群众获得感、幸福感、安全感更加充实、更有保障、更可持续，共同富裕取得新成效。</w:t>
      </w:r>
    </w:p>
    <w:p w14:paraId="1EDAEED5">
      <w:pPr>
        <w:spacing w:before="20" w:after="40"/>
        <w:ind w:left="283"/>
      </w:pPr>
      <w:r>
        <w:rPr>
          <w:b/>
          <w:color w:val="008000"/>
          <w:sz w:val="22"/>
        </w:rPr>
        <w:t>✅ 选择：A. 以人民为中心</w:t>
      </w:r>
    </w:p>
    <w:p w14:paraId="3CDFFFB8">
      <w:pPr>
        <w:spacing w:before="120" w:after="40"/>
      </w:pPr>
      <w:r>
        <w:rPr>
          <w:b/>
          <w:sz w:val="22"/>
        </w:rPr>
        <w:t>38.单选题（1分）</w:t>
      </w:r>
    </w:p>
    <w:p w14:paraId="72F48B0D">
      <w:pPr>
        <w:spacing w:before="20" w:after="40"/>
        <w:ind w:left="283"/>
      </w:pPr>
      <w:r>
        <w:rPr>
          <w:sz w:val="22"/>
        </w:rPr>
        <w:t>拥有马克思主义科学理论指导是我们党坚定信仰信念、把握历史主动的（）。</w:t>
      </w:r>
    </w:p>
    <w:p w14:paraId="4E41793F">
      <w:pPr>
        <w:spacing w:before="20" w:after="40"/>
        <w:ind w:left="283"/>
      </w:pPr>
      <w:r>
        <w:rPr>
          <w:b/>
          <w:color w:val="008000"/>
          <w:sz w:val="22"/>
        </w:rPr>
        <w:t>✅ 选择：C. 根本所在</w:t>
      </w:r>
    </w:p>
    <w:p w14:paraId="6CD1CCA2">
      <w:pPr>
        <w:spacing w:before="120" w:after="40"/>
      </w:pPr>
      <w:r>
        <w:rPr>
          <w:b/>
          <w:sz w:val="22"/>
        </w:rPr>
        <w:t>39.单选题（1分）</w:t>
      </w:r>
    </w:p>
    <w:p w14:paraId="4224BCB8">
      <w:pPr>
        <w:spacing w:before="20" w:after="40"/>
        <w:ind w:left="283"/>
      </w:pPr>
      <w:r>
        <w:rPr>
          <w:sz w:val="22"/>
        </w:rPr>
        <w:t>我们坚持把（）作为现代化建设的出发点和落脚点，着力维护和促进社会公平正义，着力促进全体人民共同富裕，坚决防止两极分化。</w:t>
      </w:r>
    </w:p>
    <w:p w14:paraId="7153FB66">
      <w:pPr>
        <w:spacing w:before="20" w:after="40"/>
        <w:ind w:left="283"/>
      </w:pPr>
      <w:r>
        <w:rPr>
          <w:b/>
          <w:color w:val="008000"/>
          <w:sz w:val="22"/>
        </w:rPr>
        <w:t>✅ 选择：B. 实现人民对美好生活的向往</w:t>
      </w:r>
    </w:p>
    <w:p w14:paraId="186598F2">
      <w:pPr>
        <w:spacing w:before="120" w:after="40"/>
      </w:pPr>
      <w:r>
        <w:rPr>
          <w:b/>
          <w:sz w:val="22"/>
        </w:rPr>
        <w:t>40.单选题（1分）</w:t>
      </w:r>
    </w:p>
    <w:p w14:paraId="5600E90F">
      <w:pPr>
        <w:spacing w:before="20" w:after="40"/>
        <w:ind w:left="283"/>
      </w:pPr>
      <w:r>
        <w:rPr>
          <w:sz w:val="22"/>
        </w:rPr>
        <w:t>党的二十大报告指出，十年来，我国经济实力实现历史性跃升，国内生产总值从五十四万亿元增长到（ ）亿元，我国经济总量占世界经济的比重达百分之十八点五，提高七点二个百分点，稳居世界第二位。</w:t>
      </w:r>
    </w:p>
    <w:p w14:paraId="51D4F808">
      <w:pPr>
        <w:spacing w:before="20" w:after="40"/>
        <w:ind w:left="283"/>
      </w:pPr>
      <w:r>
        <w:rPr>
          <w:b/>
          <w:color w:val="008000"/>
          <w:sz w:val="22"/>
        </w:rPr>
        <w:t>✅ 选择：A. 一百一十四万</w:t>
      </w:r>
    </w:p>
    <w:p w14:paraId="1B99B1A7">
      <w:pPr>
        <w:spacing w:before="120" w:after="40"/>
      </w:pPr>
      <w:r>
        <w:rPr>
          <w:b/>
          <w:sz w:val="22"/>
        </w:rPr>
        <w:t>41.单选题（1分）</w:t>
      </w:r>
    </w:p>
    <w:p w14:paraId="7E913533">
      <w:pPr>
        <w:spacing w:before="20" w:after="40"/>
        <w:ind w:left="283"/>
      </w:pPr>
      <w:r>
        <w:rPr>
          <w:sz w:val="22"/>
        </w:rPr>
        <w:t>实现（ ），是一项光荣而艰巨的事业，需要每一个人付出艰苦努力，用实干托起中国梦。</w:t>
      </w:r>
    </w:p>
    <w:p w14:paraId="12E53C6C">
      <w:pPr>
        <w:spacing w:before="20" w:after="40"/>
        <w:ind w:left="283"/>
      </w:pPr>
      <w:r>
        <w:rPr>
          <w:b/>
          <w:color w:val="008000"/>
          <w:sz w:val="22"/>
        </w:rPr>
        <w:t>✅ 选择：D. 中华民族伟大复兴</w:t>
      </w:r>
    </w:p>
    <w:p w14:paraId="3526809F">
      <w:pPr>
        <w:spacing w:before="120" w:after="40"/>
      </w:pPr>
      <w:r>
        <w:rPr>
          <w:b/>
          <w:sz w:val="22"/>
        </w:rPr>
        <w:t>42.单选题（1分）</w:t>
      </w:r>
    </w:p>
    <w:p w14:paraId="2608BC5B">
      <w:pPr>
        <w:spacing w:before="20" w:after="40"/>
        <w:ind w:left="283"/>
      </w:pPr>
      <w:r>
        <w:rPr>
          <w:sz w:val="22"/>
        </w:rPr>
        <w:t>（ ）是做好党和国家各项工作的根本保证，是我国政治稳定、经济发展、民族团结、社会稳定的根本点。</w:t>
      </w:r>
    </w:p>
    <w:p w14:paraId="69B4E19B">
      <w:pPr>
        <w:spacing w:before="20" w:after="40"/>
        <w:ind w:left="283"/>
      </w:pPr>
      <w:r>
        <w:rPr>
          <w:b/>
          <w:color w:val="008000"/>
          <w:sz w:val="22"/>
        </w:rPr>
        <w:t>✅ 选择：A. 党的领导</w:t>
      </w:r>
    </w:p>
    <w:p w14:paraId="01B555A7">
      <w:pPr>
        <w:spacing w:before="120" w:after="40"/>
      </w:pPr>
      <w:r>
        <w:rPr>
          <w:b/>
          <w:sz w:val="22"/>
        </w:rPr>
        <w:t>43.单选题（1分）</w:t>
      </w:r>
    </w:p>
    <w:p w14:paraId="77E91B16">
      <w:pPr>
        <w:spacing w:before="20" w:after="40"/>
        <w:ind w:left="283"/>
      </w:pPr>
      <w:r>
        <w:rPr>
          <w:sz w:val="22"/>
        </w:rPr>
        <w:t>我国的根本领导制度是（ ）。</w:t>
      </w:r>
    </w:p>
    <w:p w14:paraId="29B3B9C9">
      <w:pPr>
        <w:spacing w:before="20" w:after="40"/>
        <w:ind w:left="283"/>
      </w:pPr>
      <w:r>
        <w:rPr>
          <w:b/>
          <w:color w:val="008000"/>
          <w:sz w:val="22"/>
        </w:rPr>
        <w:t>✅ 选择：B. 党的领导制度</w:t>
      </w:r>
    </w:p>
    <w:p w14:paraId="770D9034">
      <w:pPr>
        <w:spacing w:before="120" w:after="40"/>
      </w:pPr>
      <w:r>
        <w:rPr>
          <w:b/>
          <w:sz w:val="22"/>
        </w:rPr>
        <w:t>44.单选题（1分）</w:t>
      </w:r>
    </w:p>
    <w:p w14:paraId="0BD5D843">
      <w:pPr>
        <w:spacing w:before="20" w:after="40"/>
        <w:ind w:left="283"/>
      </w:pPr>
      <w:r>
        <w:rPr>
          <w:sz w:val="22"/>
        </w:rPr>
        <w:t>党的二十大报告指出，江山就是人民，人民就是江山。中国共产党领导人民 打江山、守江山，守的是（   ）。</w:t>
      </w:r>
    </w:p>
    <w:p w14:paraId="316F03A5">
      <w:pPr>
        <w:spacing w:before="20" w:after="40"/>
        <w:ind w:left="283"/>
      </w:pPr>
      <w:r>
        <w:rPr>
          <w:b/>
          <w:color w:val="008000"/>
          <w:sz w:val="22"/>
        </w:rPr>
        <w:t>✅ 选择：C. 人民的心</w:t>
      </w:r>
    </w:p>
    <w:p w14:paraId="641B9E32">
      <w:pPr>
        <w:spacing w:before="120" w:after="40"/>
      </w:pPr>
      <w:r>
        <w:rPr>
          <w:b/>
          <w:sz w:val="22"/>
        </w:rPr>
        <w:t>45.单选题（1分）</w:t>
      </w:r>
    </w:p>
    <w:p w14:paraId="75478309">
      <w:pPr>
        <w:spacing w:before="20" w:after="40"/>
        <w:ind w:left="283"/>
      </w:pPr>
      <w:r>
        <w:rPr>
          <w:sz w:val="22"/>
        </w:rPr>
        <w:t>不断增强党自我净化、自我完善、自我革新、（ ）的能力，始终保持党同人民群众的血肉联系。</w:t>
      </w:r>
    </w:p>
    <w:p w14:paraId="4BDBE113">
      <w:pPr>
        <w:spacing w:before="20" w:after="40"/>
        <w:ind w:left="283"/>
      </w:pPr>
      <w:r>
        <w:rPr>
          <w:b/>
          <w:color w:val="008000"/>
          <w:sz w:val="22"/>
        </w:rPr>
        <w:t>✅ 选择：B. 自我提高</w:t>
      </w:r>
    </w:p>
    <w:p w14:paraId="4D666AC4">
      <w:pPr>
        <w:spacing w:before="120" w:after="40"/>
      </w:pPr>
      <w:r>
        <w:rPr>
          <w:b/>
          <w:sz w:val="22"/>
        </w:rPr>
        <w:t>46.单选题（1分）</w:t>
      </w:r>
    </w:p>
    <w:p w14:paraId="133EE776">
      <w:pPr>
        <w:spacing w:before="20" w:after="40"/>
        <w:ind w:left="283"/>
      </w:pPr>
      <w:r>
        <w:rPr>
          <w:sz w:val="22"/>
        </w:rPr>
        <w:t>党的二十大报告共分为（  ）部分。</w:t>
      </w:r>
    </w:p>
    <w:p w14:paraId="69F03B15">
      <w:pPr>
        <w:spacing w:before="20" w:after="40"/>
        <w:ind w:left="283"/>
      </w:pPr>
      <w:r>
        <w:rPr>
          <w:b/>
          <w:color w:val="008000"/>
          <w:sz w:val="22"/>
        </w:rPr>
        <w:t>✅ 选择：D. 15</w:t>
      </w:r>
    </w:p>
    <w:p w14:paraId="155E5670">
      <w:pPr>
        <w:spacing w:before="120" w:after="40"/>
      </w:pPr>
      <w:r>
        <w:rPr>
          <w:b/>
          <w:sz w:val="22"/>
        </w:rPr>
        <w:t>47.单选题（1分）</w:t>
      </w:r>
    </w:p>
    <w:p w14:paraId="09770EDD">
      <w:pPr>
        <w:spacing w:before="20" w:after="40"/>
        <w:ind w:left="283"/>
      </w:pPr>
      <w:r>
        <w:rPr>
          <w:sz w:val="22"/>
        </w:rPr>
        <w:t>中国特色社会主义的总任务是（ ）。</w:t>
      </w:r>
    </w:p>
    <w:p w14:paraId="5C4CBB06">
      <w:pPr>
        <w:spacing w:before="20" w:after="40"/>
        <w:ind w:left="283"/>
      </w:pPr>
      <w:r>
        <w:rPr>
          <w:b/>
          <w:color w:val="008000"/>
          <w:sz w:val="22"/>
        </w:rPr>
        <w:t>✅ 选择：D. 实现社会主义现代化和中华民族伟大复兴</w:t>
      </w:r>
    </w:p>
    <w:p w14:paraId="7C386556">
      <w:pPr>
        <w:spacing w:before="120" w:after="40"/>
      </w:pPr>
      <w:r>
        <w:rPr>
          <w:b/>
          <w:sz w:val="22"/>
        </w:rPr>
        <w:t>48.单选题（1分）</w:t>
      </w:r>
    </w:p>
    <w:p w14:paraId="057B195C">
      <w:pPr>
        <w:spacing w:before="20" w:after="40"/>
        <w:ind w:left="283"/>
      </w:pPr>
      <w:r>
        <w:rPr>
          <w:sz w:val="22"/>
        </w:rPr>
        <w:t>我们乘势而上开启全面建设社会主义现代化国家新征程、向第二个百年奋斗目标进军，这标志着我国进入了一个（ ）。</w:t>
      </w:r>
    </w:p>
    <w:p w14:paraId="3BED7AE1">
      <w:pPr>
        <w:spacing w:before="20" w:after="40"/>
        <w:ind w:left="283"/>
      </w:pPr>
      <w:r>
        <w:rPr>
          <w:b/>
          <w:color w:val="008000"/>
          <w:sz w:val="22"/>
        </w:rPr>
        <w:t>✅ 选择：B. 新发展阶段</w:t>
      </w:r>
    </w:p>
    <w:p w14:paraId="0BC946E4">
      <w:pPr>
        <w:spacing w:before="120" w:after="40"/>
      </w:pPr>
      <w:r>
        <w:rPr>
          <w:b/>
          <w:sz w:val="22"/>
        </w:rPr>
        <w:t>49.单选题（1分）</w:t>
      </w:r>
    </w:p>
    <w:p w14:paraId="4318017A">
      <w:pPr>
        <w:spacing w:before="20" w:after="40"/>
        <w:ind w:left="283"/>
      </w:pPr>
      <w:r>
        <w:rPr>
          <w:sz w:val="22"/>
        </w:rPr>
        <w:t>全方位夯实粮食安全根基，要牢牢守住（）亩耕地红线。</w:t>
      </w:r>
    </w:p>
    <w:p w14:paraId="5ADE2CA6">
      <w:pPr>
        <w:spacing w:before="20" w:after="40"/>
        <w:ind w:left="283"/>
      </w:pPr>
      <w:r>
        <w:rPr>
          <w:b/>
          <w:color w:val="008000"/>
          <w:sz w:val="22"/>
        </w:rPr>
        <w:t>✅ 选择：A. 十八亿</w:t>
      </w:r>
    </w:p>
    <w:p w14:paraId="4350FB78">
      <w:pPr>
        <w:spacing w:before="120" w:after="40"/>
      </w:pPr>
      <w:r>
        <w:rPr>
          <w:b/>
          <w:sz w:val="22"/>
        </w:rPr>
        <w:t>50.单选题（1分）</w:t>
      </w:r>
    </w:p>
    <w:p w14:paraId="4090E47B">
      <w:pPr>
        <w:spacing w:before="20" w:after="40"/>
        <w:ind w:left="283"/>
      </w:pPr>
      <w:r>
        <w:rPr>
          <w:sz w:val="22"/>
        </w:rPr>
        <w:t>（）是新时代我国发展壮大的必由之路。</w:t>
      </w:r>
    </w:p>
    <w:p w14:paraId="669769E1">
      <w:pPr>
        <w:spacing w:before="20" w:after="40"/>
        <w:ind w:left="283"/>
      </w:pPr>
      <w:r>
        <w:rPr>
          <w:b/>
          <w:color w:val="008000"/>
          <w:sz w:val="22"/>
        </w:rPr>
        <w:t>✅ 选择：A. 贯彻新发展理念</w:t>
      </w:r>
    </w:p>
    <w:p w14:paraId="2D54B678">
      <w:pPr>
        <w:spacing w:before="120" w:after="40"/>
      </w:pPr>
      <w:r>
        <w:rPr>
          <w:b/>
          <w:sz w:val="22"/>
        </w:rPr>
        <w:t>51.单选题（1分）</w:t>
      </w:r>
    </w:p>
    <w:p w14:paraId="629EB0BE">
      <w:pPr>
        <w:spacing w:before="20" w:after="40"/>
        <w:ind w:left="283"/>
      </w:pPr>
      <w:r>
        <w:rPr>
          <w:sz w:val="22"/>
        </w:rPr>
        <w:t>全面深化改革必须始终站稳（ ）立场，坚持以人民为中心的改革取向。</w:t>
      </w:r>
    </w:p>
    <w:p w14:paraId="6D8FDF8C">
      <w:pPr>
        <w:spacing w:before="20" w:after="40"/>
        <w:ind w:left="283"/>
      </w:pPr>
      <w:r>
        <w:rPr>
          <w:b/>
          <w:color w:val="008000"/>
          <w:sz w:val="22"/>
        </w:rPr>
        <w:t>✅ 选择：B. 人民</w:t>
      </w:r>
    </w:p>
    <w:p w14:paraId="15864970">
      <w:pPr>
        <w:spacing w:before="120" w:after="40"/>
      </w:pPr>
      <w:r>
        <w:rPr>
          <w:b/>
          <w:sz w:val="22"/>
        </w:rPr>
        <w:t>52.单选题（1分）</w:t>
      </w:r>
    </w:p>
    <w:p w14:paraId="7A638C3D">
      <w:pPr>
        <w:spacing w:before="20" w:after="40"/>
        <w:ind w:left="283"/>
      </w:pPr>
      <w:r>
        <w:rPr>
          <w:sz w:val="22"/>
        </w:rPr>
        <w:t>必须坚定不移走中国特色社会主义政治发展道路，坚持（）、人民当家作主、依法治国有机统一。</w:t>
      </w:r>
    </w:p>
    <w:p w14:paraId="2CF119DE">
      <w:pPr>
        <w:spacing w:before="20" w:after="40"/>
        <w:ind w:left="283"/>
      </w:pPr>
      <w:r>
        <w:rPr>
          <w:b/>
          <w:color w:val="008000"/>
          <w:sz w:val="22"/>
        </w:rPr>
        <w:t>✅ 选择：A. 党的领导</w:t>
      </w:r>
    </w:p>
    <w:p w14:paraId="2ADCA72D">
      <w:pPr>
        <w:spacing w:before="120" w:after="40"/>
      </w:pPr>
      <w:r>
        <w:rPr>
          <w:b/>
          <w:sz w:val="22"/>
        </w:rPr>
        <w:t>53.单选题（1分）</w:t>
      </w:r>
    </w:p>
    <w:p w14:paraId="3B5FFDB7">
      <w:pPr>
        <w:spacing w:before="20" w:after="40"/>
        <w:ind w:left="283"/>
      </w:pPr>
      <w:r>
        <w:rPr>
          <w:sz w:val="22"/>
        </w:rPr>
        <w:t>要坚持以（）为中心的创作导向，推出更多增强人民精神力量的优秀作品，培育造就大批德艺双馨的文学艺术家和规模宏大的文化文艺人才队伍。</w:t>
      </w:r>
    </w:p>
    <w:p w14:paraId="4D6AEF6E">
      <w:pPr>
        <w:spacing w:before="20" w:after="40"/>
        <w:ind w:left="283"/>
      </w:pPr>
      <w:r>
        <w:rPr>
          <w:b/>
          <w:color w:val="008000"/>
          <w:sz w:val="22"/>
        </w:rPr>
        <w:t>✅ 选择：B. 人民</w:t>
      </w:r>
    </w:p>
    <w:p w14:paraId="6378D3DD">
      <w:pPr>
        <w:spacing w:before="120" w:after="40"/>
      </w:pPr>
      <w:r>
        <w:rPr>
          <w:b/>
          <w:sz w:val="22"/>
        </w:rPr>
        <w:t>54.单选题（1分）</w:t>
      </w:r>
    </w:p>
    <w:p w14:paraId="588548B7">
      <w:pPr>
        <w:spacing w:before="20" w:after="40"/>
        <w:ind w:left="283"/>
      </w:pPr>
      <w:r>
        <w:rPr>
          <w:sz w:val="22"/>
        </w:rPr>
        <w:t>未来（）是全面建设社会主义现代化国家开局起步的关键时期。</w:t>
      </w:r>
    </w:p>
    <w:p w14:paraId="768B4104">
      <w:pPr>
        <w:spacing w:before="20" w:after="40"/>
        <w:ind w:left="283"/>
      </w:pPr>
      <w:r>
        <w:rPr>
          <w:b/>
          <w:color w:val="008000"/>
          <w:sz w:val="22"/>
        </w:rPr>
        <w:t>✅ 选择：A. 五年</w:t>
      </w:r>
    </w:p>
    <w:p w14:paraId="15D6D865">
      <w:pPr>
        <w:spacing w:before="120" w:after="40"/>
      </w:pPr>
      <w:r>
        <w:rPr>
          <w:b/>
          <w:sz w:val="22"/>
        </w:rPr>
        <w:t>55.单选题（1分）</w:t>
      </w:r>
    </w:p>
    <w:p w14:paraId="6F63090F">
      <w:pPr>
        <w:spacing w:before="20" w:after="40"/>
        <w:ind w:left="283"/>
      </w:pPr>
      <w:r>
        <w:rPr>
          <w:sz w:val="22"/>
        </w:rPr>
        <w:t>（）是社会主义民主政治的本质属性，是最广泛、最真实、最管用的民主，是全面建设社会主义现代化国家的应有之义。</w:t>
      </w:r>
    </w:p>
    <w:p w14:paraId="413904D5">
      <w:pPr>
        <w:spacing w:before="20" w:after="40"/>
        <w:ind w:left="283"/>
      </w:pPr>
      <w:r>
        <w:rPr>
          <w:b/>
          <w:color w:val="008000"/>
          <w:sz w:val="22"/>
        </w:rPr>
        <w:t>✅ 选择：A. 全过程人民民主</w:t>
      </w:r>
    </w:p>
    <w:p w14:paraId="122DE89B">
      <w:pPr>
        <w:spacing w:before="120" w:after="40"/>
      </w:pPr>
      <w:r>
        <w:rPr>
          <w:b/>
          <w:sz w:val="22"/>
        </w:rPr>
        <w:t>56.单选题（1分）</w:t>
      </w:r>
    </w:p>
    <w:p w14:paraId="271374B3">
      <w:pPr>
        <w:spacing w:before="20" w:after="40"/>
        <w:ind w:left="283"/>
      </w:pPr>
      <w:r>
        <w:rPr>
          <w:sz w:val="22"/>
        </w:rPr>
        <w:t>基础研究和原始创新不断加强，一些关键核心技术实现突破，战略性新兴产业发展壮大，载人航天、探月探火、深海深地探测、超级计算机、卫星导航、量子信息、核电技术、大飞机制造、生物医药等取得重大成果，进入（）国家行列。</w:t>
      </w:r>
    </w:p>
    <w:p w14:paraId="6D502B76">
      <w:pPr>
        <w:spacing w:before="20" w:after="40"/>
        <w:ind w:left="283"/>
      </w:pPr>
      <w:r>
        <w:rPr>
          <w:b/>
          <w:color w:val="008000"/>
          <w:sz w:val="22"/>
        </w:rPr>
        <w:t>✅ 选择：B. 创新型</w:t>
      </w:r>
    </w:p>
    <w:p w14:paraId="6EEC14B9">
      <w:pPr>
        <w:spacing w:before="120" w:after="40"/>
      </w:pPr>
      <w:r>
        <w:rPr>
          <w:b/>
          <w:sz w:val="22"/>
        </w:rPr>
        <w:t>57.单选题（1分）</w:t>
      </w:r>
    </w:p>
    <w:p w14:paraId="3ECAC2AF">
      <w:pPr>
        <w:spacing w:before="20" w:after="40"/>
        <w:ind w:left="283"/>
      </w:pPr>
      <w:r>
        <w:rPr>
          <w:sz w:val="22"/>
        </w:rPr>
        <w:t>“四个伟大”是一个有机统一整体，其中起决定性作用的是党的建设（ ）。</w:t>
      </w:r>
    </w:p>
    <w:p w14:paraId="061165B8">
      <w:pPr>
        <w:spacing w:before="20" w:after="40"/>
        <w:ind w:left="283"/>
      </w:pPr>
      <w:r>
        <w:rPr>
          <w:b/>
          <w:color w:val="008000"/>
          <w:sz w:val="22"/>
        </w:rPr>
        <w:t>✅ 选择：B. 伟大工程</w:t>
      </w:r>
    </w:p>
    <w:p w14:paraId="71F69828">
      <w:pPr>
        <w:spacing w:before="120" w:after="40"/>
      </w:pPr>
      <w:r>
        <w:rPr>
          <w:b/>
          <w:sz w:val="22"/>
        </w:rPr>
        <w:t>58.单选题（1分）</w:t>
      </w:r>
    </w:p>
    <w:p w14:paraId="2EEB2974">
      <w:pPr>
        <w:spacing w:before="20" w:after="40"/>
        <w:ind w:left="283"/>
      </w:pPr>
      <w:r>
        <w:rPr>
          <w:sz w:val="22"/>
        </w:rPr>
        <w:t>习近平总书记指出，坚持和完善（ ）是党和国家的根本所在、命脉所在，是全国各族人民的利益所在、幸福所在。</w:t>
      </w:r>
    </w:p>
    <w:p w14:paraId="21454902">
      <w:pPr>
        <w:spacing w:before="20" w:after="40"/>
        <w:ind w:left="283"/>
      </w:pPr>
      <w:r>
        <w:rPr>
          <w:b/>
          <w:color w:val="008000"/>
          <w:sz w:val="22"/>
        </w:rPr>
        <w:t>✅ 选择：D. 党的领导</w:t>
      </w:r>
    </w:p>
    <w:p w14:paraId="71A83524">
      <w:pPr>
        <w:spacing w:before="120" w:after="40"/>
      </w:pPr>
      <w:r>
        <w:rPr>
          <w:b/>
          <w:sz w:val="22"/>
        </w:rPr>
        <w:t>59.单选题（1分）</w:t>
      </w:r>
    </w:p>
    <w:p w14:paraId="443C1FA3">
      <w:pPr>
        <w:spacing w:before="20" w:after="40"/>
        <w:ind w:left="283"/>
      </w:pPr>
      <w:r>
        <w:rPr>
          <w:sz w:val="22"/>
        </w:rPr>
        <w:t>中国共产党的组织原则是（ ）。</w:t>
      </w:r>
    </w:p>
    <w:p w14:paraId="7E46D6FD">
      <w:pPr>
        <w:spacing w:before="20" w:after="40"/>
        <w:ind w:left="283"/>
      </w:pPr>
      <w:r>
        <w:rPr>
          <w:b/>
          <w:color w:val="008000"/>
          <w:sz w:val="22"/>
        </w:rPr>
        <w:t>✅ 选择：C. 民主集中制</w:t>
      </w:r>
    </w:p>
    <w:p w14:paraId="5C59DBA7">
      <w:pPr>
        <w:spacing w:before="120" w:after="40"/>
      </w:pPr>
      <w:r>
        <w:rPr>
          <w:b/>
          <w:sz w:val="22"/>
        </w:rPr>
        <w:t>60.单选题（1分）</w:t>
      </w:r>
    </w:p>
    <w:p w14:paraId="7793ACA4">
      <w:pPr>
        <w:spacing w:before="20" w:after="40"/>
        <w:ind w:left="283"/>
      </w:pPr>
      <w:r>
        <w:rPr>
          <w:sz w:val="22"/>
        </w:rPr>
        <w:t>中国式现代化的前进方向是（）。</w:t>
      </w:r>
    </w:p>
    <w:p w14:paraId="2217556D">
      <w:pPr>
        <w:spacing w:before="20" w:after="40"/>
        <w:ind w:left="283"/>
      </w:pPr>
      <w:r>
        <w:rPr>
          <w:b/>
          <w:color w:val="008000"/>
          <w:sz w:val="22"/>
        </w:rPr>
        <w:t>✅ 选择：B. 坚持中国特色社会主义</w:t>
      </w:r>
    </w:p>
    <w:p w14:paraId="1D39AFC1">
      <w:pPr>
        <w:spacing w:before="120" w:after="40"/>
      </w:pPr>
      <w:r>
        <w:rPr>
          <w:b/>
          <w:sz w:val="22"/>
        </w:rPr>
        <w:t>61.单选题（1分）</w:t>
      </w:r>
    </w:p>
    <w:p w14:paraId="5D7EFEFF">
      <w:pPr>
        <w:spacing w:before="20" w:after="40"/>
        <w:ind w:left="283"/>
      </w:pPr>
      <w:r>
        <w:rPr>
          <w:sz w:val="22"/>
        </w:rPr>
        <w:t>我们创立了习近平新时代中国特色社会主义思想，明确坚持和发展中国特色社会主义的基本方略，提出一系列治国理政新理念新思想新战略，实现了马克思主义中国化时代化（）。</w:t>
      </w:r>
    </w:p>
    <w:p w14:paraId="073D1DAA">
      <w:pPr>
        <w:spacing w:before="20" w:after="40"/>
        <w:ind w:left="283"/>
      </w:pPr>
      <w:r>
        <w:rPr>
          <w:b/>
          <w:color w:val="008000"/>
          <w:sz w:val="22"/>
        </w:rPr>
        <w:t>✅ 选择：A. 新的飞跃</w:t>
      </w:r>
    </w:p>
    <w:p w14:paraId="6372C263">
      <w:pPr>
        <w:spacing w:before="120" w:after="40"/>
      </w:pPr>
      <w:r>
        <w:rPr>
          <w:b/>
          <w:sz w:val="22"/>
        </w:rPr>
        <w:t>62.单选题（1分）</w:t>
      </w:r>
    </w:p>
    <w:p w14:paraId="2551E54E">
      <w:pPr>
        <w:spacing w:before="20" w:after="40"/>
        <w:ind w:left="283"/>
      </w:pPr>
      <w:r>
        <w:rPr>
          <w:sz w:val="22"/>
        </w:rPr>
        <w:t>我们要坚持（）在意识形态领域指导地位的根本制度。</w:t>
      </w:r>
    </w:p>
    <w:p w14:paraId="393C34EE">
      <w:pPr>
        <w:spacing w:before="20" w:after="40"/>
        <w:ind w:left="283"/>
      </w:pPr>
      <w:r>
        <w:rPr>
          <w:b/>
          <w:color w:val="008000"/>
          <w:sz w:val="22"/>
        </w:rPr>
        <w:t>✅ 选择：C. 马克思主义</w:t>
      </w:r>
    </w:p>
    <w:p w14:paraId="5F4113F3">
      <w:pPr>
        <w:spacing w:before="120" w:after="40"/>
      </w:pPr>
      <w:r>
        <w:rPr>
          <w:b/>
          <w:sz w:val="22"/>
        </w:rPr>
        <w:t>63.单选题（1分）</w:t>
      </w:r>
    </w:p>
    <w:p w14:paraId="13FAE516">
      <w:pPr>
        <w:spacing w:before="20" w:after="40"/>
        <w:ind w:left="283"/>
      </w:pPr>
      <w:r>
        <w:rPr>
          <w:sz w:val="22"/>
        </w:rPr>
        <w:t>中国共产党的宗旨是（ ）。</w:t>
      </w:r>
    </w:p>
    <w:p w14:paraId="5B36A103">
      <w:pPr>
        <w:spacing w:before="20" w:after="40"/>
        <w:ind w:left="283"/>
      </w:pPr>
      <w:r>
        <w:rPr>
          <w:b/>
          <w:color w:val="008000"/>
          <w:sz w:val="22"/>
        </w:rPr>
        <w:t>✅ 选择：C. 全心全意为人民服务</w:t>
      </w:r>
    </w:p>
    <w:p w14:paraId="6EA6A08C">
      <w:pPr>
        <w:spacing w:before="120" w:after="40"/>
      </w:pPr>
      <w:r>
        <w:rPr>
          <w:b/>
          <w:sz w:val="22"/>
        </w:rPr>
        <w:t>64.单选题（1分）</w:t>
      </w:r>
    </w:p>
    <w:p w14:paraId="51B90C6D">
      <w:pPr>
        <w:spacing w:before="20" w:after="40"/>
        <w:ind w:left="283"/>
      </w:pPr>
      <w:r>
        <w:rPr>
          <w:sz w:val="22"/>
        </w:rPr>
        <w:t>想要有正确的发展观、现代化观，就必须坚持（ ）的发展思想。</w:t>
      </w:r>
    </w:p>
    <w:p w14:paraId="605698E3">
      <w:pPr>
        <w:spacing w:before="20" w:after="40"/>
        <w:ind w:left="283"/>
      </w:pPr>
      <w:r>
        <w:rPr>
          <w:b/>
          <w:color w:val="008000"/>
          <w:sz w:val="22"/>
        </w:rPr>
        <w:t>✅ 选择：D. 以人民为中心</w:t>
      </w:r>
    </w:p>
    <w:p w14:paraId="7E01EA69">
      <w:pPr>
        <w:spacing w:before="120" w:after="40"/>
      </w:pPr>
      <w:r>
        <w:rPr>
          <w:b/>
          <w:sz w:val="22"/>
        </w:rPr>
        <w:t>65.单选题（1分）</w:t>
      </w:r>
    </w:p>
    <w:p w14:paraId="1DEFAB2E">
      <w:pPr>
        <w:spacing w:before="20" w:after="40"/>
        <w:ind w:left="283"/>
      </w:pPr>
      <w:r>
        <w:rPr>
          <w:sz w:val="22"/>
        </w:rPr>
        <w:t>实现中华民族伟大复兴的中国梦，必须紧密围绕党的基本路线，坚持和加强党的（）领导。</w:t>
      </w:r>
    </w:p>
    <w:p w14:paraId="122380FD">
      <w:pPr>
        <w:spacing w:before="20" w:after="40"/>
        <w:ind w:left="283"/>
      </w:pPr>
      <w:r>
        <w:rPr>
          <w:b/>
          <w:color w:val="008000"/>
          <w:sz w:val="22"/>
        </w:rPr>
        <w:t>✅ 选择：A. 全面</w:t>
      </w:r>
    </w:p>
    <w:p w14:paraId="221C6E3D">
      <w:pPr>
        <w:spacing w:before="120" w:after="40"/>
      </w:pPr>
      <w:r>
        <w:rPr>
          <w:b/>
          <w:sz w:val="22"/>
        </w:rPr>
        <w:t>66.单选题（1分）</w:t>
      </w:r>
    </w:p>
    <w:p w14:paraId="53303384">
      <w:pPr>
        <w:spacing w:before="20" w:after="40"/>
        <w:ind w:left="283"/>
      </w:pPr>
      <w:r>
        <w:rPr>
          <w:sz w:val="22"/>
        </w:rPr>
        <w:t>中国式现代化的总体目标是（）。</w:t>
      </w:r>
    </w:p>
    <w:p w14:paraId="5B636778">
      <w:pPr>
        <w:spacing w:before="20" w:after="40"/>
        <w:ind w:left="283"/>
      </w:pPr>
      <w:r>
        <w:rPr>
          <w:b/>
          <w:color w:val="008000"/>
          <w:sz w:val="22"/>
        </w:rPr>
        <w:t>✅ 选择：B. 实现全体人民共同富裕</w:t>
      </w:r>
    </w:p>
    <w:p w14:paraId="097FE7CD">
      <w:pPr>
        <w:spacing w:before="120" w:after="40"/>
      </w:pPr>
      <w:r>
        <w:rPr>
          <w:b/>
          <w:sz w:val="22"/>
        </w:rPr>
        <w:t>67.单选题（1分）</w:t>
      </w:r>
    </w:p>
    <w:p w14:paraId="7DE68CC5">
      <w:pPr>
        <w:spacing w:before="20" w:after="40"/>
        <w:ind w:left="283"/>
      </w:pPr>
      <w:r>
        <w:rPr>
          <w:sz w:val="22"/>
        </w:rPr>
        <w:t>中国式现代化，是（）领导的社会主义现代化，既有各国现代化的共同特征，更有基于自己国情的中国特色。</w:t>
      </w:r>
    </w:p>
    <w:p w14:paraId="1E35CFA4">
      <w:pPr>
        <w:spacing w:before="20" w:after="40"/>
        <w:ind w:left="283"/>
      </w:pPr>
      <w:r>
        <w:rPr>
          <w:b/>
          <w:color w:val="008000"/>
          <w:sz w:val="22"/>
        </w:rPr>
        <w:t>✅ 选择：A. 中国共产党</w:t>
      </w:r>
    </w:p>
    <w:p w14:paraId="56D54CA7">
      <w:pPr>
        <w:spacing w:before="120" w:after="40"/>
      </w:pPr>
      <w:r>
        <w:rPr>
          <w:b/>
          <w:sz w:val="22"/>
        </w:rPr>
        <w:t>68.单选题（1分）</w:t>
      </w:r>
    </w:p>
    <w:p w14:paraId="3069CFE4">
      <w:pPr>
        <w:spacing w:before="20" w:after="40"/>
        <w:ind w:left="283"/>
      </w:pPr>
      <w:r>
        <w:rPr>
          <w:sz w:val="22"/>
        </w:rPr>
        <w:t>中国特色社会主义制度是一个严密完整的科学制度体系，其中具有统领地位的是（ ）制度。</w:t>
      </w:r>
    </w:p>
    <w:p w14:paraId="75DCF29E">
      <w:pPr>
        <w:spacing w:before="20" w:after="40"/>
        <w:ind w:left="283"/>
      </w:pPr>
      <w:r>
        <w:rPr>
          <w:b/>
          <w:color w:val="008000"/>
          <w:sz w:val="22"/>
        </w:rPr>
        <w:t>✅ 选择：B. 党的领导制度</w:t>
      </w:r>
    </w:p>
    <w:p w14:paraId="51588986">
      <w:pPr>
        <w:spacing w:before="120" w:after="40"/>
      </w:pPr>
      <w:r>
        <w:rPr>
          <w:b/>
          <w:sz w:val="22"/>
        </w:rPr>
        <w:t>69.单选题（1分）</w:t>
      </w:r>
    </w:p>
    <w:p w14:paraId="15558C7D">
      <w:pPr>
        <w:spacing w:before="20" w:after="40"/>
        <w:ind w:left="283"/>
      </w:pPr>
      <w:r>
        <w:rPr>
          <w:sz w:val="22"/>
        </w:rPr>
        <w:t>（）是立党为公、执政为民的本质要求。</w:t>
      </w:r>
    </w:p>
    <w:p w14:paraId="03252B2E">
      <w:pPr>
        <w:spacing w:before="20" w:after="40"/>
        <w:ind w:left="283"/>
      </w:pPr>
      <w:r>
        <w:rPr>
          <w:b/>
          <w:color w:val="008000"/>
          <w:sz w:val="22"/>
        </w:rPr>
        <w:t>✅ 选择：C. 为民造福</w:t>
      </w:r>
    </w:p>
    <w:p w14:paraId="791D9B78">
      <w:pPr>
        <w:spacing w:before="120" w:after="40"/>
      </w:pPr>
      <w:r>
        <w:rPr>
          <w:b/>
          <w:sz w:val="22"/>
        </w:rPr>
        <w:t>70.单选题（1分）</w:t>
      </w:r>
    </w:p>
    <w:p w14:paraId="4883BEE4">
      <w:pPr>
        <w:spacing w:before="20" w:after="40"/>
        <w:ind w:left="283"/>
      </w:pPr>
      <w:r>
        <w:rPr>
          <w:sz w:val="22"/>
        </w:rPr>
        <w:t>中国式现代化的生态基础是（）。</w:t>
      </w:r>
    </w:p>
    <w:p w14:paraId="4D40D801">
      <w:pPr>
        <w:spacing w:before="20" w:after="40"/>
        <w:ind w:left="283"/>
      </w:pPr>
      <w:r>
        <w:rPr>
          <w:b/>
          <w:color w:val="008000"/>
          <w:sz w:val="22"/>
        </w:rPr>
        <w:t>✅ 选择：C. 促进人与自然和谐共生</w:t>
      </w:r>
    </w:p>
    <w:p w14:paraId="501F7759">
      <w:pPr>
        <w:spacing w:before="120" w:after="40"/>
      </w:pPr>
      <w:r>
        <w:rPr>
          <w:b/>
          <w:sz w:val="22"/>
        </w:rPr>
        <w:t>71.单选题（1分）</w:t>
      </w:r>
    </w:p>
    <w:p w14:paraId="6D13B3B0">
      <w:pPr>
        <w:spacing w:before="20" w:after="40"/>
        <w:ind w:left="283"/>
      </w:pPr>
      <w:r>
        <w:rPr>
          <w:sz w:val="22"/>
        </w:rPr>
        <w:t>党的二十大报告指出，十年来，我们创立了（   ），明确坚持和发展中国特色社会主义的基本方略，提出一系列治国理政新理念新思想新战略，实现了马克思主义中国化时代化新的飞跃。</w:t>
      </w:r>
    </w:p>
    <w:p w14:paraId="59E06592">
      <w:pPr>
        <w:spacing w:before="20" w:after="40"/>
        <w:ind w:left="283"/>
      </w:pPr>
      <w:r>
        <w:rPr>
          <w:b/>
          <w:color w:val="008000"/>
          <w:sz w:val="22"/>
        </w:rPr>
        <w:t>✅ 选择：B. 习近平新时代中国特色社会主义思想</w:t>
      </w:r>
    </w:p>
    <w:p w14:paraId="71F8BF3B">
      <w:pPr>
        <w:spacing w:before="120" w:after="40"/>
      </w:pPr>
      <w:r>
        <w:rPr>
          <w:b/>
          <w:sz w:val="22"/>
        </w:rPr>
        <w:t>72.单选题（1分）</w:t>
      </w:r>
    </w:p>
    <w:p w14:paraId="61AD0592">
      <w:pPr>
        <w:spacing w:before="20" w:after="40"/>
        <w:ind w:left="283"/>
      </w:pPr>
      <w:r>
        <w:rPr>
          <w:sz w:val="22"/>
        </w:rPr>
        <w:t>我国将在基本实现现代化的基础上全面提升我国社会主义物质文明、政治文明、精神文明、社会文明、生态文明，建成（ ）的社会主义现代化强国。</w:t>
      </w:r>
    </w:p>
    <w:p w14:paraId="537A72D7">
      <w:pPr>
        <w:spacing w:before="20" w:after="40"/>
        <w:ind w:left="283"/>
      </w:pPr>
      <w:r>
        <w:rPr>
          <w:b/>
          <w:color w:val="008000"/>
          <w:sz w:val="22"/>
        </w:rPr>
        <w:t>✅ 选择：D. 富强民主文明和谐美丽</w:t>
      </w:r>
    </w:p>
    <w:p w14:paraId="3ABC728C">
      <w:pPr>
        <w:spacing w:before="120" w:after="40"/>
      </w:pPr>
      <w:r>
        <w:rPr>
          <w:b/>
          <w:sz w:val="22"/>
        </w:rPr>
        <w:t>73.单选题（1分）</w:t>
      </w:r>
    </w:p>
    <w:p w14:paraId="4A1777C6">
      <w:pPr>
        <w:spacing w:before="20" w:after="40"/>
        <w:ind w:left="283"/>
      </w:pPr>
      <w:r>
        <w:rPr>
          <w:sz w:val="22"/>
        </w:rPr>
        <w:t>党的二十大的主题是：高举中国特色社会主义伟大旗帜，全面贯彻新时代中国特色社会主义思想，弘扬（   ），自信自强、守正创新，踔厉奋发、勇毅前行，为全面建设社会主义现代化国家、全面推进中华民族伟大复兴而团结奋斗。</w:t>
      </w:r>
    </w:p>
    <w:p w14:paraId="6776E17D">
      <w:pPr>
        <w:spacing w:before="20" w:after="40"/>
        <w:ind w:left="283"/>
      </w:pPr>
      <w:r>
        <w:rPr>
          <w:b/>
          <w:color w:val="008000"/>
          <w:sz w:val="22"/>
        </w:rPr>
        <w:t>✅ 选择：A. 伟大建党精神</w:t>
      </w:r>
    </w:p>
    <w:p w14:paraId="481C2D84">
      <w:pPr>
        <w:spacing w:before="120" w:after="40"/>
      </w:pPr>
      <w:r>
        <w:rPr>
          <w:b/>
          <w:sz w:val="22"/>
        </w:rPr>
        <w:t>74.单选题（1分）</w:t>
      </w:r>
    </w:p>
    <w:p w14:paraId="6E03F89A">
      <w:pPr>
        <w:spacing w:before="20" w:after="40"/>
        <w:ind w:left="283"/>
      </w:pPr>
      <w:r>
        <w:rPr>
          <w:sz w:val="22"/>
        </w:rPr>
        <w:t>党的二十大报告指出，十年来，我们经过接续奋斗，实现了（ ）这个中华民族的千年梦想，打赢了人类历史上规模最大的脱贫攻坚战，历史性地解决了绝对贫困问题，为全球减贫事业作出了重大贡献。</w:t>
      </w:r>
    </w:p>
    <w:p w14:paraId="36DEB677">
      <w:pPr>
        <w:spacing w:before="20" w:after="40"/>
        <w:ind w:left="283"/>
      </w:pPr>
      <w:r>
        <w:rPr>
          <w:b/>
          <w:color w:val="008000"/>
          <w:sz w:val="22"/>
        </w:rPr>
        <w:t>✅ 选择：D. 小康</w:t>
      </w:r>
    </w:p>
    <w:p w14:paraId="3A189755">
      <w:pPr>
        <w:spacing w:before="120" w:after="40"/>
      </w:pPr>
      <w:r>
        <w:rPr>
          <w:b/>
          <w:sz w:val="22"/>
        </w:rPr>
        <w:t>75.单选题（1分）</w:t>
      </w:r>
    </w:p>
    <w:p w14:paraId="6C3009ED">
      <w:pPr>
        <w:spacing w:before="20" w:after="40"/>
        <w:ind w:left="283"/>
      </w:pPr>
      <w:r>
        <w:rPr>
          <w:sz w:val="22"/>
        </w:rPr>
        <w:t>中国式现代化的外部支撑是（）。</w:t>
      </w:r>
    </w:p>
    <w:p w14:paraId="38CCC32B">
      <w:pPr>
        <w:spacing w:before="20" w:after="40"/>
        <w:ind w:left="283"/>
      </w:pPr>
      <w:r>
        <w:rPr>
          <w:b/>
          <w:color w:val="008000"/>
          <w:sz w:val="22"/>
        </w:rPr>
        <w:t>✅ 选择：D. 推动构建人类命运共同体</w:t>
      </w:r>
    </w:p>
    <w:p w14:paraId="6C2522BA">
      <w:pPr>
        <w:spacing w:before="120" w:after="40"/>
      </w:pPr>
      <w:r>
        <w:rPr>
          <w:b/>
          <w:sz w:val="22"/>
        </w:rPr>
        <w:t>76.单选题（1分）</w:t>
      </w:r>
    </w:p>
    <w:p w14:paraId="3FD03651">
      <w:pPr>
        <w:spacing w:before="20" w:after="40"/>
        <w:ind w:left="283"/>
      </w:pPr>
      <w:r>
        <w:rPr>
          <w:sz w:val="22"/>
        </w:rPr>
        <w:t>党的二十大报告指出，拥有（   ）理论指导是我们党坚定信仰信念、把握历史主动的根本所在。</w:t>
      </w:r>
    </w:p>
    <w:p w14:paraId="0AF55C1E">
      <w:pPr>
        <w:spacing w:before="20" w:after="40"/>
        <w:ind w:left="283"/>
      </w:pPr>
      <w:r>
        <w:rPr>
          <w:b/>
          <w:color w:val="008000"/>
          <w:sz w:val="22"/>
        </w:rPr>
        <w:t>✅ 选择：D. 马克思主义科学</w:t>
      </w:r>
    </w:p>
    <w:p w14:paraId="2B0CF0CB">
      <w:pPr>
        <w:spacing w:before="120" w:after="40"/>
      </w:pPr>
      <w:r>
        <w:rPr>
          <w:b/>
          <w:sz w:val="22"/>
        </w:rPr>
        <w:t>77.单选题（1分）</w:t>
      </w:r>
    </w:p>
    <w:p w14:paraId="419EE152">
      <w:pPr>
        <w:spacing w:before="20" w:after="40"/>
        <w:ind w:left="283"/>
      </w:pPr>
      <w:r>
        <w:rPr>
          <w:sz w:val="22"/>
        </w:rPr>
        <w:t>新时代新征程中国共产党的中心任务就是团结带领全国各族人民全面建成（）、实现第二个百年奋斗目标，以中国式现代化全面推进中华民族伟大复兴。</w:t>
      </w:r>
    </w:p>
    <w:p w14:paraId="7F90E078">
      <w:pPr>
        <w:spacing w:before="20" w:after="40"/>
        <w:ind w:left="283"/>
      </w:pPr>
      <w:r>
        <w:rPr>
          <w:b/>
          <w:color w:val="008000"/>
          <w:sz w:val="22"/>
        </w:rPr>
        <w:t>✅ 选择：C. 社会主义现代化强国</w:t>
      </w:r>
    </w:p>
    <w:p w14:paraId="13215730">
      <w:pPr>
        <w:spacing w:before="120" w:after="40"/>
      </w:pPr>
      <w:r>
        <w:rPr>
          <w:b/>
          <w:sz w:val="22"/>
        </w:rPr>
        <w:t>78.单选题（1分）</w:t>
      </w:r>
    </w:p>
    <w:p w14:paraId="729F7942">
      <w:pPr>
        <w:spacing w:before="20" w:after="40"/>
        <w:ind w:left="283"/>
      </w:pPr>
      <w:r>
        <w:rPr>
          <w:sz w:val="22"/>
        </w:rPr>
        <w:t>马克思主义中国化的最新成果是（ ）。</w:t>
      </w:r>
    </w:p>
    <w:p w14:paraId="54F522AF">
      <w:pPr>
        <w:spacing w:before="20" w:after="40"/>
        <w:ind w:left="283"/>
      </w:pPr>
      <w:r>
        <w:rPr>
          <w:b/>
          <w:color w:val="008000"/>
          <w:sz w:val="22"/>
        </w:rPr>
        <w:t>✅ 选择：A. 习近平新时代中国特色社会主义思想</w:t>
      </w:r>
    </w:p>
    <w:p w14:paraId="372C6307">
      <w:pPr>
        <w:spacing w:before="120" w:after="40"/>
      </w:pPr>
      <w:r>
        <w:rPr>
          <w:b/>
          <w:sz w:val="22"/>
        </w:rPr>
        <w:t>79.单选题（1分）</w:t>
      </w:r>
    </w:p>
    <w:p w14:paraId="12DA5042">
      <w:pPr>
        <w:spacing w:before="20" w:after="40"/>
        <w:ind w:left="283"/>
      </w:pPr>
      <w:r>
        <w:rPr>
          <w:sz w:val="22"/>
        </w:rPr>
        <w:t>党的二十大报告指出，从现在起，中国共产党的中心任务就是团结带领全国各族人民全面建成社会主义现代化强国、实现第二个百年奋斗目标，以（   ）全面推进中华民族伟大复兴。</w:t>
      </w:r>
    </w:p>
    <w:p w14:paraId="1419028A">
      <w:pPr>
        <w:spacing w:before="20" w:after="40"/>
        <w:ind w:left="283"/>
      </w:pPr>
      <w:r>
        <w:rPr>
          <w:b/>
          <w:color w:val="008000"/>
          <w:sz w:val="22"/>
        </w:rPr>
        <w:t>✅ 选择：A. 中国式现代化</w:t>
      </w:r>
    </w:p>
    <w:p w14:paraId="0594C778">
      <w:pPr>
        <w:spacing w:before="120" w:after="40"/>
      </w:pPr>
      <w:r>
        <w:rPr>
          <w:b/>
          <w:sz w:val="22"/>
        </w:rPr>
        <w:t>80.单选题（1分）</w:t>
      </w:r>
    </w:p>
    <w:p w14:paraId="2B90165F">
      <w:pPr>
        <w:spacing w:before="20" w:after="40"/>
        <w:ind w:left="283"/>
      </w:pPr>
      <w:r>
        <w:rPr>
          <w:sz w:val="22"/>
        </w:rPr>
        <w:t>我国制造业规模、外汇储备稳居世界（）。</w:t>
      </w:r>
    </w:p>
    <w:p w14:paraId="611D283D">
      <w:pPr>
        <w:spacing w:before="20" w:after="40"/>
        <w:ind w:left="283"/>
      </w:pPr>
      <w:r>
        <w:rPr>
          <w:b/>
          <w:color w:val="008000"/>
          <w:sz w:val="22"/>
        </w:rPr>
        <w:t>✅ 选择：A. 第一</w:t>
      </w:r>
    </w:p>
    <w:p w14:paraId="62EFA0DF">
      <w:pPr>
        <w:spacing w:before="120" w:after="40"/>
      </w:pPr>
      <w:r>
        <w:rPr>
          <w:b/>
          <w:sz w:val="22"/>
        </w:rPr>
        <w:t>81.单选题（1分）</w:t>
      </w:r>
    </w:p>
    <w:p w14:paraId="2704B0CC">
      <w:pPr>
        <w:spacing w:before="20" w:after="40"/>
        <w:ind w:left="283"/>
      </w:pPr>
      <w:r>
        <w:rPr>
          <w:sz w:val="22"/>
        </w:rPr>
        <w:t>必须继续拓展和走好适合（ ）的发展道路，增强对中国特色社会主义的道路自信、理论自信、制度自信和文化自信。</w:t>
      </w:r>
    </w:p>
    <w:p w14:paraId="2B649598">
      <w:pPr>
        <w:spacing w:before="20" w:after="40"/>
        <w:ind w:left="283"/>
      </w:pPr>
      <w:r>
        <w:rPr>
          <w:b/>
          <w:color w:val="008000"/>
          <w:sz w:val="22"/>
        </w:rPr>
        <w:t>✅ 选择：B. 中国国情</w:t>
      </w:r>
    </w:p>
    <w:p w14:paraId="643B9E61">
      <w:pPr>
        <w:spacing w:before="120" w:after="40"/>
      </w:pPr>
      <w:r>
        <w:rPr>
          <w:b/>
          <w:sz w:val="22"/>
        </w:rPr>
        <w:t>82.单选题（1分）</w:t>
      </w:r>
    </w:p>
    <w:p w14:paraId="06482388">
      <w:pPr>
        <w:spacing w:before="20" w:after="40"/>
        <w:ind w:left="283"/>
      </w:pPr>
      <w:r>
        <w:rPr>
          <w:sz w:val="22"/>
        </w:rPr>
        <w:t>我们必须增强忧患意识，坚持（），做到居安思危、未雨绸缪，准备经受风高浪急甚至惊涛骇浪的重大考验。</w:t>
      </w:r>
    </w:p>
    <w:p w14:paraId="597B1D2B">
      <w:pPr>
        <w:spacing w:before="20" w:after="40"/>
        <w:ind w:left="283"/>
      </w:pPr>
      <w:r>
        <w:rPr>
          <w:b/>
          <w:color w:val="008000"/>
          <w:sz w:val="22"/>
        </w:rPr>
        <w:t>✅ 选择：C. 底线思维</w:t>
      </w:r>
    </w:p>
    <w:p w14:paraId="2D26E00A">
      <w:pPr>
        <w:spacing w:before="120" w:after="40"/>
      </w:pPr>
      <w:r>
        <w:rPr>
          <w:b/>
          <w:sz w:val="22"/>
        </w:rPr>
        <w:t>83.单选题（1分）</w:t>
      </w:r>
    </w:p>
    <w:p w14:paraId="13EFCAF8">
      <w:pPr>
        <w:spacing w:before="20" w:after="40"/>
        <w:ind w:left="283"/>
      </w:pPr>
      <w:r>
        <w:rPr>
          <w:sz w:val="22"/>
        </w:rPr>
        <w:t>（）是我们立党立国、兴党兴国的根本指导思想。</w:t>
      </w:r>
    </w:p>
    <w:p w14:paraId="514BBCEE">
      <w:pPr>
        <w:spacing w:before="20" w:after="40"/>
        <w:ind w:left="283"/>
      </w:pPr>
      <w:r>
        <w:rPr>
          <w:b/>
          <w:color w:val="008000"/>
          <w:sz w:val="22"/>
        </w:rPr>
        <w:t>✅ 选择：A. 马克思主义</w:t>
      </w:r>
    </w:p>
    <w:p w14:paraId="70142812">
      <w:pPr>
        <w:spacing w:before="120" w:after="40"/>
      </w:pPr>
      <w:r>
        <w:rPr>
          <w:b/>
          <w:sz w:val="22"/>
        </w:rPr>
        <w:t>84.单选题（1分）</w:t>
      </w:r>
    </w:p>
    <w:p w14:paraId="5B13C7B4">
      <w:pPr>
        <w:spacing w:before="20" w:after="40"/>
        <w:ind w:left="283"/>
      </w:pPr>
      <w:r>
        <w:rPr>
          <w:sz w:val="22"/>
        </w:rPr>
        <w:t>习近平新时代中国特色社会主义思想明确了全面依法治国的总目标是（ ），建设社会主义法治国家。</w:t>
      </w:r>
    </w:p>
    <w:p w14:paraId="253BBDB9">
      <w:pPr>
        <w:spacing w:before="20" w:after="40"/>
        <w:ind w:left="283"/>
      </w:pPr>
      <w:r>
        <w:rPr>
          <w:b/>
          <w:color w:val="008000"/>
          <w:sz w:val="22"/>
        </w:rPr>
        <w:t>✅ 选择：B. 建设中国特色社会主义法治体系</w:t>
      </w:r>
    </w:p>
    <w:p w14:paraId="27060F4B">
      <w:pPr>
        <w:spacing w:before="120" w:after="40"/>
      </w:pPr>
      <w:r>
        <w:rPr>
          <w:b/>
          <w:sz w:val="22"/>
        </w:rPr>
        <w:t>85.单选题（1分）</w:t>
      </w:r>
    </w:p>
    <w:p w14:paraId="27A2D163">
      <w:pPr>
        <w:spacing w:before="20" w:after="40"/>
        <w:ind w:left="283"/>
      </w:pPr>
      <w:r>
        <w:rPr>
          <w:sz w:val="22"/>
        </w:rPr>
        <w:t>（）是中国人民创造历史伟业的必由之路。</w:t>
      </w:r>
    </w:p>
    <w:p w14:paraId="30A2D1AF">
      <w:pPr>
        <w:spacing w:before="20" w:after="40"/>
        <w:ind w:left="283"/>
      </w:pPr>
      <w:r>
        <w:rPr>
          <w:b/>
          <w:color w:val="008000"/>
          <w:sz w:val="22"/>
        </w:rPr>
        <w:t>✅ 选择：D. 团结奋斗</w:t>
      </w:r>
    </w:p>
    <w:p w14:paraId="20F5BA60">
      <w:pPr>
        <w:spacing w:before="120" w:after="40"/>
      </w:pPr>
      <w:r>
        <w:rPr>
          <w:b/>
          <w:sz w:val="22"/>
        </w:rPr>
        <w:t>86.单选题（1分）</w:t>
      </w:r>
    </w:p>
    <w:p w14:paraId="55A614BA">
      <w:pPr>
        <w:spacing w:before="20" w:after="40"/>
        <w:ind w:left="283"/>
      </w:pPr>
      <w:r>
        <w:rPr>
          <w:sz w:val="22"/>
        </w:rPr>
        <w:t>以实现（）为主要标志的现代化，第二次世界大战后已扩展到广大发展中国家，成为主权独立后国家重建的共同取向和主题，是近代以来世界各国孜孜以求的发展目标，也是人类文明进步的显著标志。</w:t>
      </w:r>
    </w:p>
    <w:p w14:paraId="3BC5BC81">
      <w:pPr>
        <w:spacing w:before="20" w:after="40"/>
        <w:ind w:left="283"/>
      </w:pPr>
      <w:r>
        <w:rPr>
          <w:b/>
          <w:color w:val="008000"/>
          <w:sz w:val="22"/>
        </w:rPr>
        <w:t>✅ 选择：C. 工业化</w:t>
      </w:r>
    </w:p>
    <w:p w14:paraId="6A439BDB">
      <w:pPr>
        <w:spacing w:before="120" w:after="40"/>
      </w:pPr>
      <w:r>
        <w:rPr>
          <w:b/>
          <w:sz w:val="22"/>
        </w:rPr>
        <w:t>87.单选题（1分）</w:t>
      </w:r>
    </w:p>
    <w:p w14:paraId="2B35D1C5">
      <w:pPr>
        <w:spacing w:before="20" w:after="40"/>
        <w:ind w:left="283"/>
      </w:pPr>
      <w:r>
        <w:rPr>
          <w:sz w:val="22"/>
        </w:rPr>
        <w:t>党的二十大报告指出，全面建成社会主义现代化强国，总的战略安排是分（   ）在本世纪中叶把我国建成富强民主文明和谐美丽的社会主义现代化强国。</w:t>
      </w:r>
    </w:p>
    <w:p w14:paraId="1FC31324">
      <w:pPr>
        <w:spacing w:before="20" w:after="40"/>
        <w:ind w:left="283"/>
      </w:pPr>
      <w:r>
        <w:rPr>
          <w:b/>
          <w:color w:val="008000"/>
          <w:sz w:val="22"/>
        </w:rPr>
        <w:t>✅ 选择：A. 两步走</w:t>
      </w:r>
    </w:p>
    <w:p w14:paraId="1E1C23A5">
      <w:pPr>
        <w:spacing w:before="120" w:after="40"/>
      </w:pPr>
      <w:r>
        <w:rPr>
          <w:b/>
          <w:sz w:val="22"/>
        </w:rPr>
        <w:t>88.单选题（1分）</w:t>
      </w:r>
    </w:p>
    <w:p w14:paraId="5CE9AB25">
      <w:pPr>
        <w:spacing w:before="20" w:after="40"/>
        <w:ind w:left="283"/>
      </w:pPr>
      <w:r>
        <w:rPr>
          <w:sz w:val="22"/>
        </w:rPr>
        <w:t>（）为中国式现代化打开了前进通道，奠定了根本政治前提和制度基础。</w:t>
      </w:r>
    </w:p>
    <w:p w14:paraId="52B85063">
      <w:pPr>
        <w:spacing w:before="20" w:after="40"/>
        <w:ind w:left="283"/>
      </w:pPr>
      <w:r>
        <w:rPr>
          <w:b/>
          <w:color w:val="008000"/>
          <w:sz w:val="22"/>
        </w:rPr>
        <w:t>✅ 选择：A. 新中国的成立</w:t>
      </w:r>
    </w:p>
    <w:p w14:paraId="7911549A">
      <w:pPr>
        <w:spacing w:before="120" w:after="40"/>
      </w:pPr>
      <w:r>
        <w:rPr>
          <w:b/>
          <w:sz w:val="22"/>
        </w:rPr>
        <w:t>89.单选题（1分）</w:t>
      </w:r>
    </w:p>
    <w:p w14:paraId="42ECF47F">
      <w:pPr>
        <w:spacing w:before="20" w:after="40"/>
        <w:ind w:left="283"/>
      </w:pPr>
      <w:r>
        <w:rPr>
          <w:sz w:val="22"/>
        </w:rPr>
        <w:t>一个国家、一个民族发展中最基本、最深沉、最持久的力量是指（）。</w:t>
      </w:r>
    </w:p>
    <w:p w14:paraId="4F772F2E">
      <w:pPr>
        <w:spacing w:before="20" w:after="40"/>
        <w:ind w:left="283"/>
      </w:pPr>
      <w:r>
        <w:rPr>
          <w:b/>
          <w:color w:val="008000"/>
          <w:sz w:val="22"/>
        </w:rPr>
        <w:t>✅ 选择：B. 文化自信</w:t>
      </w:r>
    </w:p>
    <w:p w14:paraId="32C89C22">
      <w:pPr>
        <w:spacing w:before="120" w:after="40"/>
      </w:pPr>
      <w:r>
        <w:rPr>
          <w:b/>
          <w:sz w:val="22"/>
        </w:rPr>
        <w:t>90.单选题（1分）</w:t>
      </w:r>
    </w:p>
    <w:p w14:paraId="5DEB4EB0">
      <w:pPr>
        <w:spacing w:before="20" w:after="40"/>
        <w:ind w:left="283"/>
      </w:pPr>
      <w:r>
        <w:rPr>
          <w:sz w:val="22"/>
        </w:rPr>
        <w:t>（）是实现中华民族伟大复兴的必由之路。</w:t>
      </w:r>
    </w:p>
    <w:p w14:paraId="2F257279">
      <w:pPr>
        <w:spacing w:before="20" w:after="40"/>
        <w:ind w:left="283"/>
      </w:pPr>
      <w:r>
        <w:rPr>
          <w:b/>
          <w:color w:val="008000"/>
          <w:sz w:val="22"/>
        </w:rPr>
        <w:t>✅ 选择：B. 中国特色社会主义</w:t>
      </w:r>
    </w:p>
    <w:p w14:paraId="17781338">
      <w:pPr>
        <w:spacing w:before="120" w:after="40"/>
      </w:pPr>
      <w:r>
        <w:rPr>
          <w:b/>
          <w:sz w:val="22"/>
        </w:rPr>
        <w:t>91.单选题（1分）</w:t>
      </w:r>
    </w:p>
    <w:p w14:paraId="3C9BC323">
      <w:pPr>
        <w:spacing w:before="20" w:after="40"/>
        <w:ind w:left="283"/>
      </w:pPr>
      <w:r>
        <w:rPr>
          <w:sz w:val="22"/>
        </w:rPr>
        <w:t>党的二十大报告指出，十年来，我们统筹发展和安全，明确我国社会主要矛盾是（   ），并紧紧围绕这个社会主要矛盾推进各项工作，不断丰富和发展人类文明新形态。①人民日益增长的美好生活需要和落后的社会生产之间的矛盾；②人民日益增长的美好生活需要和不平衡不充分的发展之间的矛盾；③人民日益增长的物质文化需要和落后的社会生产之间的矛盾；④人民日益增长的物质文化需要和不平衡不充分的发展之间的矛盾</w:t>
      </w:r>
    </w:p>
    <w:p w14:paraId="0DA62E02">
      <w:pPr>
        <w:spacing w:before="20" w:after="40"/>
        <w:ind w:left="283"/>
      </w:pPr>
      <w:r>
        <w:rPr>
          <w:b/>
          <w:color w:val="008000"/>
          <w:sz w:val="22"/>
        </w:rPr>
        <w:t>✅ 选择：B. ②</w:t>
      </w:r>
    </w:p>
    <w:p w14:paraId="410375F3">
      <w:pPr>
        <w:spacing w:before="120" w:after="40"/>
      </w:pPr>
      <w:r>
        <w:rPr>
          <w:b/>
          <w:sz w:val="22"/>
        </w:rPr>
        <w:t>92.单选题（1分）</w:t>
      </w:r>
    </w:p>
    <w:p w14:paraId="56F99E53">
      <w:pPr>
        <w:spacing w:before="20" w:after="40"/>
        <w:ind w:left="283"/>
      </w:pPr>
      <w:r>
        <w:rPr>
          <w:sz w:val="22"/>
        </w:rPr>
        <w:t>深化农村土地制度改革，赋予农民更加充分的财产权益。要保障进城落户农民合法土地权益，鼓励依法自愿（）。</w:t>
      </w:r>
    </w:p>
    <w:p w14:paraId="0DF4A09A">
      <w:pPr>
        <w:spacing w:before="20" w:after="40"/>
        <w:ind w:left="283"/>
      </w:pPr>
      <w:r>
        <w:rPr>
          <w:b/>
          <w:color w:val="008000"/>
          <w:sz w:val="22"/>
        </w:rPr>
        <w:t>✅ 选择：B. 有偿转让</w:t>
      </w:r>
    </w:p>
    <w:p w14:paraId="32C24094">
      <w:pPr>
        <w:spacing w:before="120" w:after="40"/>
      </w:pPr>
      <w:r>
        <w:rPr>
          <w:b/>
          <w:sz w:val="22"/>
        </w:rPr>
        <w:t>93.单选题（1分）</w:t>
      </w:r>
    </w:p>
    <w:p w14:paraId="5DA3878C">
      <w:pPr>
        <w:spacing w:before="20" w:after="40"/>
        <w:ind w:left="283"/>
      </w:pPr>
      <w:r>
        <w:rPr>
          <w:sz w:val="22"/>
        </w:rPr>
        <w:t>（），以毛泽东同志为主要代表的中国共产党人已经开始思考中国的现代化问题，提出了要“解决建立独立的完整的工业体系”的问题。</w:t>
      </w:r>
    </w:p>
    <w:p w14:paraId="1D5305CD">
      <w:pPr>
        <w:spacing w:before="20" w:after="40"/>
        <w:ind w:left="283"/>
      </w:pPr>
      <w:r>
        <w:rPr>
          <w:b/>
          <w:color w:val="008000"/>
          <w:sz w:val="22"/>
        </w:rPr>
        <w:t>✅ 选择：B. 新民主主义革命时期</w:t>
      </w:r>
    </w:p>
    <w:p w14:paraId="179BE396">
      <w:pPr>
        <w:spacing w:before="120" w:after="40"/>
      </w:pPr>
      <w:r>
        <w:rPr>
          <w:b/>
          <w:sz w:val="22"/>
        </w:rPr>
        <w:t>94.单选题（1分）</w:t>
      </w:r>
    </w:p>
    <w:p w14:paraId="405CCEC6">
      <w:pPr>
        <w:spacing w:before="20" w:after="40"/>
        <w:ind w:left="283"/>
      </w:pPr>
      <w:r>
        <w:rPr>
          <w:sz w:val="22"/>
        </w:rPr>
        <w:t>我们的共同富裕，是要更好满足人民美好生活需要，逐步实现整体富裕、普遍富裕，坚持市场和政府相结合、效率和公平相统一，在做大蛋糕的同时分好蛋糕，打造（）分配结构。</w:t>
      </w:r>
    </w:p>
    <w:p w14:paraId="33310C07">
      <w:pPr>
        <w:spacing w:before="20" w:after="40"/>
        <w:ind w:left="283"/>
      </w:pPr>
      <w:r>
        <w:rPr>
          <w:b/>
          <w:color w:val="008000"/>
          <w:sz w:val="22"/>
        </w:rPr>
        <w:t>✅ 选择：A. 橄榄型</w:t>
      </w:r>
    </w:p>
    <w:p w14:paraId="3504AC80">
      <w:pPr>
        <w:spacing w:before="120" w:after="40"/>
      </w:pPr>
      <w:r>
        <w:rPr>
          <w:b/>
          <w:sz w:val="22"/>
        </w:rPr>
        <w:t>95.单选题（1分）</w:t>
      </w:r>
    </w:p>
    <w:p w14:paraId="673EAE6F">
      <w:pPr>
        <w:spacing w:before="20" w:after="40"/>
        <w:ind w:left="283"/>
      </w:pPr>
      <w:r>
        <w:rPr>
          <w:sz w:val="22"/>
        </w:rPr>
        <w:t>十年来，我们经历了对党和人民事业具有重大现实意义和深远历史意义的三件大事：一是迎来中国共产党成立一百周年，二是中国特色社会主义进入（），三是完成脱贫攻坚、全面建成小康社会的历史任务，实现第一个百年奋斗目标。</w:t>
      </w:r>
    </w:p>
    <w:p w14:paraId="681ECC2D">
      <w:pPr>
        <w:spacing w:before="20" w:after="40"/>
        <w:ind w:left="283"/>
      </w:pPr>
      <w:r>
        <w:rPr>
          <w:b/>
          <w:color w:val="008000"/>
          <w:sz w:val="22"/>
        </w:rPr>
        <w:t>✅ 选择：D. 新时代</w:t>
      </w:r>
    </w:p>
    <w:p w14:paraId="04E07BB2">
      <w:pPr>
        <w:spacing w:before="120" w:after="40"/>
      </w:pPr>
      <w:r>
        <w:rPr>
          <w:b/>
          <w:sz w:val="22"/>
        </w:rPr>
        <w:t>96.单选题（1分）</w:t>
      </w:r>
    </w:p>
    <w:p w14:paraId="6832AD4D">
      <w:pPr>
        <w:spacing w:before="20" w:after="40"/>
        <w:ind w:left="283"/>
      </w:pPr>
      <w:r>
        <w:rPr>
          <w:sz w:val="22"/>
        </w:rPr>
        <w:t>党的二十大报告指出，未来五年是全面建设社会主义现代化国家开局起步的（   ）。</w:t>
      </w:r>
    </w:p>
    <w:p w14:paraId="08A14604">
      <w:pPr>
        <w:spacing w:before="20" w:after="40"/>
        <w:ind w:left="283"/>
      </w:pPr>
      <w:r>
        <w:rPr>
          <w:b/>
          <w:color w:val="008000"/>
          <w:sz w:val="22"/>
        </w:rPr>
        <w:t>✅ 选择：B. 关键时期</w:t>
      </w:r>
    </w:p>
    <w:p w14:paraId="57434F4D">
      <w:pPr>
        <w:spacing w:before="120" w:after="40"/>
      </w:pPr>
      <w:r>
        <w:rPr>
          <w:b/>
          <w:sz w:val="22"/>
        </w:rPr>
        <w:t>97.单选题（1分）</w:t>
      </w:r>
    </w:p>
    <w:p w14:paraId="172EDFB1">
      <w:pPr>
        <w:spacing w:before="20" w:after="40"/>
        <w:ind w:left="283"/>
      </w:pPr>
      <w:r>
        <w:rPr>
          <w:sz w:val="22"/>
        </w:rPr>
        <w:t>党的十八大以来，以习近平同志为核心的党中央坚持马克思主义的立场观点、从社会主义实践的历史经验和中国特色社会主义发展的现实需要出发，把（ ）作为“四个全面”战略布局中具有突破性和先导性的关键环节、具有新的历史特点的伟大斗争的重要方面。</w:t>
      </w:r>
    </w:p>
    <w:p w14:paraId="31DCD5B4">
      <w:pPr>
        <w:spacing w:before="20" w:after="40"/>
        <w:ind w:left="283"/>
      </w:pPr>
      <w:r>
        <w:rPr>
          <w:b/>
          <w:color w:val="008000"/>
          <w:sz w:val="22"/>
        </w:rPr>
        <w:t>✅ 选择：C. 全面深化改革</w:t>
      </w:r>
    </w:p>
    <w:p w14:paraId="1C6F4073">
      <w:pPr>
        <w:spacing w:before="120" w:after="40"/>
      </w:pPr>
      <w:r>
        <w:rPr>
          <w:b/>
          <w:sz w:val="22"/>
        </w:rPr>
        <w:t>98.单选题（1分）</w:t>
      </w:r>
    </w:p>
    <w:p w14:paraId="60321234">
      <w:pPr>
        <w:spacing w:before="20" w:after="40"/>
        <w:ind w:left="283"/>
      </w:pPr>
      <w:r>
        <w:rPr>
          <w:sz w:val="22"/>
        </w:rPr>
        <w:t>全面推进依法治国的总目标是（  ）。</w:t>
      </w:r>
    </w:p>
    <w:p w14:paraId="40D15FBD">
      <w:pPr>
        <w:spacing w:before="20" w:after="40"/>
        <w:ind w:left="283"/>
      </w:pPr>
      <w:r>
        <w:rPr>
          <w:b/>
          <w:color w:val="008000"/>
          <w:sz w:val="22"/>
        </w:rPr>
        <w:t>✅ 选择：A. 建设中国特色社会主义法治体系，建设社会主义法治国家</w:t>
      </w:r>
    </w:p>
    <w:p w14:paraId="1DCBCDDA">
      <w:pPr>
        <w:spacing w:before="120" w:after="40"/>
      </w:pPr>
      <w:r>
        <w:rPr>
          <w:b/>
          <w:sz w:val="22"/>
        </w:rPr>
        <w:t>99.单选题（1分）</w:t>
      </w:r>
    </w:p>
    <w:p w14:paraId="22EEC456">
      <w:pPr>
        <w:spacing w:before="20" w:after="40"/>
        <w:ind w:left="283"/>
      </w:pPr>
      <w:r>
        <w:rPr>
          <w:sz w:val="22"/>
        </w:rPr>
        <w:t>未来五年是全面建设社会主义现代化国家开局起步的关键时期，主要目标任务包括：（）取得新突破，科技自立自强能力显著提升，构建新发展格局和建设现代化经济体系取得重大进展。</w:t>
      </w:r>
    </w:p>
    <w:p w14:paraId="3ADC4696">
      <w:pPr>
        <w:spacing w:before="20" w:after="40"/>
        <w:ind w:left="283"/>
      </w:pPr>
      <w:r>
        <w:rPr>
          <w:b/>
          <w:color w:val="008000"/>
          <w:sz w:val="22"/>
        </w:rPr>
        <w:t>✅ 选择：C. 经济高质量发展</w:t>
      </w:r>
    </w:p>
    <w:p w14:paraId="1C7286A3">
      <w:pPr>
        <w:spacing w:before="120" w:after="40"/>
      </w:pPr>
      <w:r>
        <w:rPr>
          <w:b/>
          <w:sz w:val="22"/>
        </w:rPr>
        <w:t>100.单选题（1分）</w:t>
      </w:r>
    </w:p>
    <w:p w14:paraId="6FDD2FF5">
      <w:pPr>
        <w:spacing w:before="20" w:after="40"/>
        <w:ind w:left="283"/>
      </w:pPr>
      <w:r>
        <w:rPr>
          <w:sz w:val="22"/>
        </w:rPr>
        <w:t>把握新发展阶段是贯彻新发展理念、构建新发展格局的（ ）。</w:t>
      </w:r>
    </w:p>
    <w:p w14:paraId="1A6C9166">
      <w:pPr>
        <w:spacing w:before="20" w:after="40"/>
        <w:ind w:left="283"/>
      </w:pPr>
      <w:r>
        <w:rPr>
          <w:b/>
          <w:color w:val="008000"/>
          <w:sz w:val="22"/>
        </w:rPr>
        <w:t>✅ 选择：A. 现实依据</w:t>
      </w:r>
    </w:p>
    <w:p w14:paraId="58D5B40C">
      <w:pPr>
        <w:spacing w:before="120" w:after="40"/>
      </w:pPr>
      <w:r>
        <w:rPr>
          <w:b/>
          <w:sz w:val="22"/>
        </w:rPr>
        <w:t>101.单选题（1分）</w:t>
      </w:r>
    </w:p>
    <w:p w14:paraId="30208B16">
      <w:pPr>
        <w:spacing w:before="20" w:after="40"/>
        <w:ind w:left="283"/>
      </w:pPr>
      <w:r>
        <w:rPr>
          <w:sz w:val="22"/>
        </w:rPr>
        <w:t>立足新发展阶段必须坚定不移贯彻创新、协调、绿色、开放、共享的发展理念，致力构建以国内大循环为主体、国内国际双循环相互促进的（ ）。</w:t>
      </w:r>
    </w:p>
    <w:p w14:paraId="40A3FD31">
      <w:pPr>
        <w:spacing w:before="20" w:after="40"/>
        <w:ind w:left="283"/>
      </w:pPr>
      <w:r>
        <w:rPr>
          <w:b/>
          <w:color w:val="008000"/>
          <w:sz w:val="22"/>
        </w:rPr>
        <w:t>✅ 选择：A. 新发展格局</w:t>
      </w:r>
    </w:p>
    <w:p w14:paraId="4436961E">
      <w:pPr>
        <w:spacing w:before="120" w:after="40"/>
      </w:pPr>
      <w:r>
        <w:rPr>
          <w:b/>
          <w:sz w:val="22"/>
        </w:rPr>
        <w:t>102.单选题（1分）</w:t>
      </w:r>
    </w:p>
    <w:p w14:paraId="4D68D624">
      <w:pPr>
        <w:spacing w:before="20" w:after="40"/>
        <w:ind w:left="283"/>
      </w:pPr>
      <w:r>
        <w:rPr>
          <w:sz w:val="22"/>
        </w:rPr>
        <w:t>要健全以（）为基本形式的企事业单位民主管理制度，维护职工合法权益。</w:t>
      </w:r>
    </w:p>
    <w:p w14:paraId="176E7EBB">
      <w:pPr>
        <w:spacing w:before="20" w:after="40"/>
        <w:ind w:left="283"/>
      </w:pPr>
      <w:r>
        <w:rPr>
          <w:b/>
          <w:color w:val="008000"/>
          <w:sz w:val="22"/>
        </w:rPr>
        <w:t>✅ 选择：A. 职工代表大会</w:t>
      </w:r>
    </w:p>
    <w:p w14:paraId="73F528FA">
      <w:pPr>
        <w:spacing w:before="120" w:after="40"/>
      </w:pPr>
      <w:r>
        <w:rPr>
          <w:b/>
          <w:sz w:val="22"/>
        </w:rPr>
        <w:t>103.单选题（1分）</w:t>
      </w:r>
    </w:p>
    <w:p w14:paraId="2D526B1C">
      <w:pPr>
        <w:spacing w:before="20" w:after="40"/>
        <w:ind w:left="283"/>
      </w:pPr>
      <w:r>
        <w:rPr>
          <w:sz w:val="22"/>
        </w:rPr>
        <w:t>中国共产党最大的政治优势是（ ）。</w:t>
      </w:r>
    </w:p>
    <w:p w14:paraId="1FA345C9">
      <w:pPr>
        <w:spacing w:before="20" w:after="40"/>
        <w:ind w:left="283"/>
      </w:pPr>
      <w:r>
        <w:rPr>
          <w:b/>
          <w:color w:val="008000"/>
          <w:sz w:val="22"/>
        </w:rPr>
        <w:t>✅ 选择：C. 密切联系群众</w:t>
      </w:r>
    </w:p>
    <w:p w14:paraId="56D62DFA">
      <w:pPr>
        <w:spacing w:before="120" w:after="40"/>
      </w:pPr>
      <w:r>
        <w:rPr>
          <w:b/>
          <w:sz w:val="22"/>
        </w:rPr>
        <w:t>104.单选题（1分）</w:t>
      </w:r>
    </w:p>
    <w:p w14:paraId="618819EC">
      <w:pPr>
        <w:spacing w:before="20" w:after="40"/>
        <w:ind w:left="283"/>
      </w:pPr>
      <w:r>
        <w:rPr>
          <w:sz w:val="22"/>
        </w:rPr>
        <w:t>中国梦必须不断为人民造福，其根本归宿在于（ ）。</w:t>
      </w:r>
    </w:p>
    <w:p w14:paraId="5A30DE0B">
      <w:pPr>
        <w:spacing w:before="20" w:after="40"/>
        <w:ind w:left="283"/>
      </w:pPr>
      <w:r>
        <w:rPr>
          <w:b/>
          <w:color w:val="008000"/>
          <w:sz w:val="22"/>
        </w:rPr>
        <w:t>✅ 选择：D. 人民</w:t>
      </w:r>
    </w:p>
    <w:p w14:paraId="4CB7B788">
      <w:pPr>
        <w:spacing w:before="120" w:after="40"/>
      </w:pPr>
      <w:r>
        <w:rPr>
          <w:b/>
          <w:sz w:val="22"/>
        </w:rPr>
        <w:t>105.单选题（1分）</w:t>
      </w:r>
    </w:p>
    <w:p w14:paraId="5A251689">
      <w:pPr>
        <w:spacing w:before="20" w:after="40"/>
        <w:ind w:left="283"/>
      </w:pPr>
      <w:r>
        <w:rPr>
          <w:sz w:val="22"/>
        </w:rPr>
        <w:t>中国共产党的领导地位是（ ）。</w:t>
      </w:r>
    </w:p>
    <w:p w14:paraId="31BB110B">
      <w:pPr>
        <w:spacing w:before="20" w:after="40"/>
        <w:ind w:left="283"/>
      </w:pPr>
      <w:r>
        <w:rPr>
          <w:b/>
          <w:color w:val="008000"/>
          <w:sz w:val="22"/>
        </w:rPr>
        <w:t>✅ 选择：D. 历史和人民的选择</w:t>
      </w:r>
    </w:p>
    <w:p w14:paraId="5FE89380">
      <w:pPr>
        <w:spacing w:before="120" w:after="40"/>
      </w:pPr>
      <w:r>
        <w:rPr>
          <w:b/>
          <w:sz w:val="22"/>
        </w:rPr>
        <w:t>106.单选题（1分）</w:t>
      </w:r>
    </w:p>
    <w:p w14:paraId="0A5670EF">
      <w:pPr>
        <w:spacing w:before="20" w:after="40"/>
        <w:ind w:left="283"/>
      </w:pPr>
      <w:r>
        <w:rPr>
          <w:sz w:val="22"/>
        </w:rPr>
        <w:t>没有（ ）就没有当代中国的发展进步。</w:t>
      </w:r>
    </w:p>
    <w:p w14:paraId="7D4E3B86">
      <w:pPr>
        <w:spacing w:before="20" w:after="40"/>
        <w:ind w:left="283"/>
      </w:pPr>
      <w:r>
        <w:rPr>
          <w:b/>
          <w:color w:val="008000"/>
          <w:sz w:val="22"/>
        </w:rPr>
        <w:t>✅ 选择：A. 改革开放</w:t>
      </w:r>
    </w:p>
    <w:p w14:paraId="43719E08">
      <w:pPr>
        <w:spacing w:before="120" w:after="40"/>
      </w:pPr>
      <w:r>
        <w:rPr>
          <w:b/>
          <w:sz w:val="22"/>
        </w:rPr>
        <w:t>107.单选题（1分）</w:t>
      </w:r>
    </w:p>
    <w:p w14:paraId="4D8E54E7">
      <w:pPr>
        <w:spacing w:before="20" w:after="40"/>
        <w:ind w:left="283"/>
      </w:pPr>
      <w:r>
        <w:rPr>
          <w:sz w:val="22"/>
        </w:rPr>
        <w:t>“双循环”新发展格局的主体是（ ）。</w:t>
      </w:r>
    </w:p>
    <w:p w14:paraId="7AEF1BD2">
      <w:pPr>
        <w:spacing w:before="20" w:after="40"/>
        <w:ind w:left="283"/>
      </w:pPr>
      <w:r>
        <w:rPr>
          <w:b/>
          <w:color w:val="008000"/>
          <w:sz w:val="22"/>
        </w:rPr>
        <w:t>✅ 选择：C. 国内大循环</w:t>
      </w:r>
    </w:p>
    <w:p w14:paraId="240C4EE3">
      <w:pPr>
        <w:spacing w:before="120" w:after="40"/>
      </w:pPr>
      <w:r>
        <w:rPr>
          <w:b/>
          <w:sz w:val="22"/>
        </w:rPr>
        <w:t>108.单选题（1分）</w:t>
      </w:r>
    </w:p>
    <w:p w14:paraId="47563E40">
      <w:pPr>
        <w:spacing w:before="20" w:after="40"/>
        <w:ind w:left="283"/>
      </w:pPr>
      <w:r>
        <w:rPr>
          <w:sz w:val="22"/>
        </w:rPr>
        <w:t>决定当代中国命运的关键一招是（ ）。</w:t>
      </w:r>
    </w:p>
    <w:p w14:paraId="72954A31">
      <w:pPr>
        <w:spacing w:before="20" w:after="40"/>
        <w:ind w:left="283"/>
      </w:pPr>
      <w:r>
        <w:rPr>
          <w:b/>
          <w:color w:val="008000"/>
          <w:sz w:val="22"/>
        </w:rPr>
        <w:t>✅ 选择：B. 改革开放</w:t>
      </w:r>
    </w:p>
    <w:p w14:paraId="49B7A815">
      <w:pPr>
        <w:spacing w:before="120" w:after="40"/>
      </w:pPr>
      <w:r>
        <w:rPr>
          <w:b/>
          <w:sz w:val="22"/>
        </w:rPr>
        <w:t>109.单选题（1分）</w:t>
      </w:r>
    </w:p>
    <w:p w14:paraId="406E85E4">
      <w:pPr>
        <w:spacing w:before="20" w:after="40"/>
        <w:ind w:left="283"/>
      </w:pPr>
      <w:r>
        <w:rPr>
          <w:sz w:val="22"/>
        </w:rPr>
        <w:t>党的二十大报告指出，全面依法治国是国家治理的一场深刻革命，关系党执政兴国，关系人民幸福安康，关系党和国家长治久安。必须更好发挥（   ）固根本、稳预期、利长远的保障作用，在（   ）轨道上全面建设社会主义现代化国家。</w:t>
      </w:r>
    </w:p>
    <w:p w14:paraId="13E300F9">
      <w:pPr>
        <w:spacing w:before="20" w:after="40"/>
        <w:ind w:left="283"/>
      </w:pPr>
      <w:r>
        <w:rPr>
          <w:b/>
          <w:color w:val="008000"/>
          <w:sz w:val="22"/>
        </w:rPr>
        <w:t>✅ 选择：A. 法治；法治</w:t>
      </w:r>
    </w:p>
    <w:p w14:paraId="1E753CE7">
      <w:pPr>
        <w:spacing w:before="120" w:after="40"/>
      </w:pPr>
      <w:r>
        <w:rPr>
          <w:b/>
          <w:sz w:val="22"/>
        </w:rPr>
        <w:t>110.单选题（1分）</w:t>
      </w:r>
    </w:p>
    <w:p w14:paraId="4681C7DA">
      <w:pPr>
        <w:spacing w:before="20" w:after="40"/>
        <w:ind w:left="283"/>
      </w:pPr>
      <w:r>
        <w:rPr>
          <w:sz w:val="22"/>
        </w:rPr>
        <w:t>（ ）是推进全面依法治国的总抓手。</w:t>
      </w:r>
    </w:p>
    <w:p w14:paraId="0646A21F">
      <w:pPr>
        <w:spacing w:before="20" w:after="40"/>
        <w:ind w:left="283"/>
      </w:pPr>
      <w:r>
        <w:rPr>
          <w:b/>
          <w:color w:val="008000"/>
          <w:sz w:val="22"/>
        </w:rPr>
        <w:t>✅ 选择：A. 建设中国特色社会主义法治体系</w:t>
      </w:r>
    </w:p>
    <w:p w14:paraId="1D0AD0A7">
      <w:pPr>
        <w:spacing w:before="120" w:after="40"/>
      </w:pPr>
      <w:r>
        <w:rPr>
          <w:b/>
          <w:sz w:val="22"/>
        </w:rPr>
        <w:t>111.单选题（1分）</w:t>
      </w:r>
    </w:p>
    <w:p w14:paraId="2B9BBCC6">
      <w:pPr>
        <w:spacing w:before="20" w:after="40"/>
        <w:ind w:left="283"/>
      </w:pPr>
      <w:r>
        <w:rPr>
          <w:sz w:val="22"/>
        </w:rPr>
        <w:t>社会主义民主既保证了人民进行民主选举的权利，也保证了人民在民主协商、决策、管理、监督等方面的权利，是（ ）的民主。</w:t>
      </w:r>
    </w:p>
    <w:p w14:paraId="2471F445">
      <w:pPr>
        <w:spacing w:before="20" w:after="40"/>
        <w:ind w:left="283"/>
      </w:pPr>
      <w:r>
        <w:rPr>
          <w:b/>
          <w:color w:val="008000"/>
          <w:sz w:val="22"/>
        </w:rPr>
        <w:t>✅ 选择：B. 全过程</w:t>
      </w:r>
    </w:p>
    <w:p w14:paraId="0403CF7E">
      <w:pPr>
        <w:spacing w:before="120" w:after="40"/>
      </w:pPr>
      <w:r>
        <w:rPr>
          <w:b/>
          <w:sz w:val="22"/>
        </w:rPr>
        <w:t>112.单选题（1分）</w:t>
      </w:r>
    </w:p>
    <w:p w14:paraId="33337F0B">
      <w:pPr>
        <w:spacing w:before="20" w:after="40"/>
        <w:ind w:left="283"/>
      </w:pPr>
      <w:r>
        <w:rPr>
          <w:sz w:val="22"/>
        </w:rPr>
        <w:t>要建设创新引领、协同发展的产业体系，把发展经济的着力点放在（ ）上。</w:t>
      </w:r>
    </w:p>
    <w:p w14:paraId="23053BAA">
      <w:pPr>
        <w:spacing w:before="20" w:after="40"/>
        <w:ind w:left="283"/>
      </w:pPr>
      <w:r>
        <w:rPr>
          <w:b/>
          <w:color w:val="008000"/>
          <w:sz w:val="22"/>
        </w:rPr>
        <w:t>✅ 选择：C. 实体经济</w:t>
      </w:r>
    </w:p>
    <w:p w14:paraId="7E7CEF2D">
      <w:pPr>
        <w:spacing w:before="120" w:after="40"/>
      </w:pPr>
      <w:r>
        <w:rPr>
          <w:b/>
          <w:sz w:val="22"/>
        </w:rPr>
        <w:t>113.单选题（1分）</w:t>
      </w:r>
    </w:p>
    <w:p w14:paraId="7FE4C084">
      <w:pPr>
        <w:spacing w:before="20" w:after="40"/>
        <w:ind w:left="283"/>
      </w:pPr>
      <w:r>
        <w:rPr>
          <w:sz w:val="22"/>
        </w:rPr>
        <w:t>全面深化改革的总目标是（  ）。</w:t>
      </w:r>
    </w:p>
    <w:p w14:paraId="24DFBFD5">
      <w:pPr>
        <w:spacing w:before="20" w:after="40"/>
        <w:ind w:left="283"/>
      </w:pPr>
      <w:r>
        <w:rPr>
          <w:b/>
          <w:color w:val="008000"/>
          <w:sz w:val="22"/>
        </w:rPr>
        <w:t>✅ 选择：A. 完善和发展中国特色社会主义制度，推进国家治理体系和治理能力现代化</w:t>
      </w:r>
    </w:p>
    <w:p w14:paraId="7F17EBEE">
      <w:pPr>
        <w:spacing w:before="120" w:after="40"/>
      </w:pPr>
      <w:r>
        <w:rPr>
          <w:b/>
          <w:sz w:val="22"/>
        </w:rPr>
        <w:t>114.单选题（1分）</w:t>
      </w:r>
    </w:p>
    <w:p w14:paraId="0CAABF6B">
      <w:pPr>
        <w:spacing w:before="20" w:after="40"/>
        <w:ind w:left="283"/>
      </w:pPr>
      <w:r>
        <w:rPr>
          <w:sz w:val="22"/>
        </w:rPr>
        <w:t>要坚持把发展经济的着力点放在（）上，推进新型工业化，加快建设制造强国、质量强国、航天强国、交通强国、网络强国、数字中国。</w:t>
      </w:r>
    </w:p>
    <w:p w14:paraId="0FE5E0F8">
      <w:pPr>
        <w:spacing w:before="20" w:after="40"/>
        <w:ind w:left="283"/>
      </w:pPr>
      <w:r>
        <w:rPr>
          <w:b/>
          <w:color w:val="008000"/>
          <w:sz w:val="22"/>
        </w:rPr>
        <w:t>✅ 选择：B. 实体经济</w:t>
      </w:r>
    </w:p>
    <w:p w14:paraId="5E947FD7">
      <w:pPr>
        <w:spacing w:before="120" w:after="40"/>
      </w:pPr>
      <w:r>
        <w:rPr>
          <w:b/>
          <w:sz w:val="22"/>
        </w:rPr>
        <w:t>115.单选题（1分）</w:t>
      </w:r>
    </w:p>
    <w:p w14:paraId="0A1AE05A">
      <w:pPr>
        <w:spacing w:before="20" w:after="40"/>
        <w:ind w:left="283"/>
      </w:pPr>
      <w:r>
        <w:rPr>
          <w:sz w:val="22"/>
        </w:rPr>
        <w:t>中国政府所倡议的，关于共建“一带一路”需要恪守联合国宪章的宗旨，包括坚持开放合作、和谐包容、市场运作和（ ）。</w:t>
      </w:r>
    </w:p>
    <w:p w14:paraId="2AFA8E3F">
      <w:pPr>
        <w:spacing w:before="20" w:after="40"/>
        <w:ind w:left="283"/>
      </w:pPr>
      <w:r>
        <w:rPr>
          <w:b/>
          <w:color w:val="008000"/>
          <w:sz w:val="22"/>
        </w:rPr>
        <w:t>✅ 选择：B. 互利共赢</w:t>
      </w:r>
    </w:p>
    <w:p w14:paraId="291F041E">
      <w:pPr>
        <w:spacing w:before="120" w:after="40"/>
      </w:pPr>
      <w:r>
        <w:rPr>
          <w:b/>
          <w:sz w:val="22"/>
        </w:rPr>
        <w:t>116.单选题（1分）</w:t>
      </w:r>
    </w:p>
    <w:p w14:paraId="06EDA6B8">
      <w:pPr>
        <w:spacing w:before="20" w:after="40"/>
        <w:ind w:left="283"/>
      </w:pPr>
      <w:r>
        <w:rPr>
          <w:sz w:val="22"/>
        </w:rPr>
        <w:t>在创新、协调、绿色、开放、共享的新发展理念中，引领发展的第一动力是（ ）。</w:t>
      </w:r>
    </w:p>
    <w:p w14:paraId="6F11F6BE">
      <w:pPr>
        <w:spacing w:before="20" w:after="40"/>
        <w:ind w:left="283"/>
      </w:pPr>
      <w:r>
        <w:rPr>
          <w:b/>
          <w:color w:val="008000"/>
          <w:sz w:val="22"/>
        </w:rPr>
        <w:t>✅ 选择：A. 创新</w:t>
      </w:r>
    </w:p>
    <w:p w14:paraId="1B3AA9B0">
      <w:pPr>
        <w:spacing w:before="120" w:after="40"/>
      </w:pPr>
      <w:r>
        <w:rPr>
          <w:b/>
          <w:sz w:val="22"/>
        </w:rPr>
        <w:t>117.单选题（1分）</w:t>
      </w:r>
    </w:p>
    <w:p w14:paraId="051879A5">
      <w:pPr>
        <w:spacing w:before="20" w:after="40"/>
        <w:ind w:left="283"/>
      </w:pPr>
      <w:r>
        <w:rPr>
          <w:sz w:val="22"/>
        </w:rPr>
        <w:t>衡量党和国家的一切工作和方针政策的最高标准是（ ）。</w:t>
      </w:r>
    </w:p>
    <w:p w14:paraId="55903C4A">
      <w:pPr>
        <w:spacing w:before="20" w:after="40"/>
        <w:ind w:left="283"/>
      </w:pPr>
      <w:r>
        <w:rPr>
          <w:b/>
          <w:color w:val="008000"/>
          <w:sz w:val="22"/>
        </w:rPr>
        <w:t>✅ 选择：D. 是否符合最广大人民群众的根本利益</w:t>
      </w:r>
    </w:p>
    <w:p w14:paraId="1841C995">
      <w:pPr>
        <w:spacing w:before="120" w:after="40"/>
      </w:pPr>
      <w:r>
        <w:rPr>
          <w:b/>
          <w:sz w:val="22"/>
        </w:rPr>
        <w:t>118.单选题（1分）</w:t>
      </w:r>
    </w:p>
    <w:p w14:paraId="44C750F5">
      <w:pPr>
        <w:spacing w:before="20" w:after="40"/>
        <w:ind w:left="283"/>
      </w:pPr>
      <w:r>
        <w:rPr>
          <w:sz w:val="22"/>
        </w:rPr>
        <w:t>当前世界经济发展的趋势是（ ）。</w:t>
      </w:r>
    </w:p>
    <w:p w14:paraId="4B4A99F6">
      <w:pPr>
        <w:spacing w:before="20" w:after="40"/>
        <w:ind w:left="283"/>
      </w:pPr>
      <w:r>
        <w:rPr>
          <w:b/>
          <w:color w:val="008000"/>
          <w:sz w:val="22"/>
        </w:rPr>
        <w:t>✅ 选择：A. 经济全球化</w:t>
      </w:r>
    </w:p>
    <w:p w14:paraId="05E8E372">
      <w:pPr>
        <w:spacing w:before="120" w:after="40"/>
      </w:pPr>
      <w:r>
        <w:rPr>
          <w:b/>
          <w:sz w:val="22"/>
        </w:rPr>
        <w:t>119.单选题（1分）</w:t>
      </w:r>
    </w:p>
    <w:p w14:paraId="2D452A9A">
      <w:pPr>
        <w:spacing w:before="20" w:after="40"/>
        <w:ind w:left="283"/>
      </w:pPr>
      <w:r>
        <w:rPr>
          <w:sz w:val="22"/>
        </w:rPr>
        <w:t>（ ）是国家治理体系和治理能力的重要依托。</w:t>
      </w:r>
    </w:p>
    <w:p w14:paraId="4CDD8F41">
      <w:pPr>
        <w:spacing w:before="20" w:after="40"/>
        <w:ind w:left="283"/>
      </w:pPr>
      <w:r>
        <w:rPr>
          <w:b/>
          <w:color w:val="008000"/>
          <w:sz w:val="22"/>
        </w:rPr>
        <w:t>✅ 选择：B. 法治</w:t>
      </w:r>
    </w:p>
    <w:p w14:paraId="087A96EC">
      <w:pPr>
        <w:spacing w:before="120" w:after="40"/>
      </w:pPr>
      <w:r>
        <w:rPr>
          <w:b/>
          <w:sz w:val="22"/>
        </w:rPr>
        <w:t>120.单选题（1分）</w:t>
      </w:r>
    </w:p>
    <w:p w14:paraId="77C29651">
      <w:pPr>
        <w:spacing w:before="20" w:after="40"/>
        <w:ind w:left="283"/>
      </w:pPr>
      <w:r>
        <w:rPr>
          <w:sz w:val="22"/>
        </w:rPr>
        <w:t>我国社会主义市场经济体制已经初步建立，要继续朝着加快完善社会主义市场经济体制的目标努力，着力健全使（ ）在资源配置中起决定性作用和更好发挥（ ）作用的制度体系。</w:t>
      </w:r>
    </w:p>
    <w:p w14:paraId="4DB09B32">
      <w:pPr>
        <w:spacing w:before="20" w:after="40"/>
        <w:ind w:left="283"/>
      </w:pPr>
      <w:r>
        <w:rPr>
          <w:b/>
          <w:color w:val="008000"/>
          <w:sz w:val="22"/>
        </w:rPr>
        <w:t>✅ 选择：B. 市场、政府</w:t>
      </w:r>
    </w:p>
    <w:p w14:paraId="4477C0E1">
      <w:pPr>
        <w:spacing w:before="120" w:after="40"/>
      </w:pPr>
      <w:r>
        <w:rPr>
          <w:b/>
          <w:sz w:val="22"/>
        </w:rPr>
        <w:t>121.单选题（1分）</w:t>
      </w:r>
    </w:p>
    <w:p w14:paraId="35633EB9">
      <w:pPr>
        <w:spacing w:before="20" w:after="40"/>
        <w:ind w:left="283"/>
      </w:pPr>
      <w:r>
        <w:rPr>
          <w:sz w:val="22"/>
        </w:rPr>
        <w:t>（）是社会主义民主政治的本质属性，是最广泛、最真实、最管用的民主。</w:t>
      </w:r>
    </w:p>
    <w:p w14:paraId="6AC4FB93">
      <w:pPr>
        <w:spacing w:before="20" w:after="40"/>
        <w:ind w:left="283"/>
      </w:pPr>
      <w:r>
        <w:rPr>
          <w:b/>
          <w:color w:val="008000"/>
          <w:sz w:val="22"/>
        </w:rPr>
        <w:t>✅ 选择：B. 全过程人民民主</w:t>
      </w:r>
    </w:p>
    <w:p w14:paraId="26BE0F91">
      <w:pPr>
        <w:spacing w:before="120" w:after="40"/>
      </w:pPr>
      <w:r>
        <w:rPr>
          <w:b/>
          <w:sz w:val="22"/>
        </w:rPr>
        <w:t>122.单选题（1分）</w:t>
      </w:r>
    </w:p>
    <w:p w14:paraId="4648CCA1">
      <w:pPr>
        <w:spacing w:before="20" w:after="40"/>
        <w:ind w:left="283"/>
      </w:pPr>
      <w:r>
        <w:rPr>
          <w:sz w:val="22"/>
        </w:rPr>
        <w:t>要积极推进（），建设全民终身学习的学习型社会、学习型大国。</w:t>
      </w:r>
    </w:p>
    <w:p w14:paraId="144BD478">
      <w:pPr>
        <w:spacing w:before="20" w:after="40"/>
        <w:ind w:left="283"/>
      </w:pPr>
      <w:r>
        <w:rPr>
          <w:b/>
          <w:color w:val="008000"/>
          <w:sz w:val="22"/>
        </w:rPr>
        <w:t>✅ 选择：A. 教育数字化</w:t>
      </w:r>
    </w:p>
    <w:p w14:paraId="7C812408">
      <w:pPr>
        <w:spacing w:before="120" w:after="40"/>
      </w:pPr>
      <w:r>
        <w:rPr>
          <w:b/>
          <w:sz w:val="22"/>
        </w:rPr>
        <w:t>123.单选题（1分）</w:t>
      </w:r>
    </w:p>
    <w:p w14:paraId="0F82BEFC">
      <w:pPr>
        <w:spacing w:before="20" w:after="40"/>
        <w:ind w:left="283"/>
      </w:pPr>
      <w:r>
        <w:rPr>
          <w:sz w:val="22"/>
        </w:rPr>
        <w:t>坚持和完善中国共产党领导的多党合作和政治协商制度，要完善（）和委员联系界别群众制度机制。</w:t>
      </w:r>
    </w:p>
    <w:p w14:paraId="169959B5">
      <w:pPr>
        <w:spacing w:before="20" w:after="40"/>
        <w:ind w:left="283"/>
      </w:pPr>
      <w:r>
        <w:rPr>
          <w:b/>
          <w:color w:val="008000"/>
          <w:sz w:val="22"/>
        </w:rPr>
        <w:t>✅ 选择：A. 人民政协民主监督</w:t>
      </w:r>
    </w:p>
    <w:p w14:paraId="14C37535">
      <w:pPr>
        <w:spacing w:before="120" w:after="40"/>
      </w:pPr>
      <w:r>
        <w:rPr>
          <w:b/>
          <w:sz w:val="22"/>
        </w:rPr>
        <w:t>124.单选题（1分）</w:t>
      </w:r>
    </w:p>
    <w:p w14:paraId="7723ECD6">
      <w:pPr>
        <w:spacing w:before="20" w:after="40"/>
        <w:ind w:left="283"/>
      </w:pPr>
      <w:r>
        <w:rPr>
          <w:sz w:val="22"/>
        </w:rPr>
        <w:t>习近平法治思想指出，要推进全面依法治国，必须抓住（ ）这个“关键少数”。</w:t>
      </w:r>
    </w:p>
    <w:p w14:paraId="38880D99">
      <w:pPr>
        <w:spacing w:before="20" w:after="40"/>
        <w:ind w:left="283"/>
      </w:pPr>
      <w:r>
        <w:rPr>
          <w:b/>
          <w:color w:val="008000"/>
          <w:sz w:val="22"/>
        </w:rPr>
        <w:t>✅ 选择：B. 领导干部</w:t>
      </w:r>
    </w:p>
    <w:p w14:paraId="60E43953">
      <w:pPr>
        <w:spacing w:before="120" w:after="40"/>
      </w:pPr>
      <w:r>
        <w:rPr>
          <w:b/>
          <w:sz w:val="22"/>
        </w:rPr>
        <w:t>125.单选题（1分）</w:t>
      </w:r>
    </w:p>
    <w:p w14:paraId="64A5D07D">
      <w:pPr>
        <w:spacing w:before="20" w:after="40"/>
        <w:ind w:left="283"/>
      </w:pPr>
      <w:r>
        <w:rPr>
          <w:sz w:val="22"/>
        </w:rPr>
        <w:t>（ ）是中国特色社会主义法治道路的核心要义。</w:t>
      </w:r>
    </w:p>
    <w:p w14:paraId="763B4882">
      <w:pPr>
        <w:spacing w:before="20" w:after="40"/>
        <w:ind w:left="283"/>
      </w:pPr>
      <w:r>
        <w:rPr>
          <w:b/>
          <w:color w:val="008000"/>
          <w:sz w:val="22"/>
        </w:rPr>
        <w:t>✅ 选择：A. 坚持党的领导</w:t>
      </w:r>
    </w:p>
    <w:p w14:paraId="686BC6D9">
      <w:pPr>
        <w:spacing w:before="120" w:after="40"/>
      </w:pPr>
      <w:r>
        <w:rPr>
          <w:b/>
          <w:sz w:val="22"/>
        </w:rPr>
        <w:t>126.单选题（1分）</w:t>
      </w:r>
    </w:p>
    <w:p w14:paraId="7537E596">
      <w:pPr>
        <w:spacing w:before="20" w:after="40"/>
        <w:ind w:left="283"/>
      </w:pPr>
      <w:r>
        <w:rPr>
          <w:sz w:val="22"/>
        </w:rPr>
        <w:t>（ ）是社会主义法治最根本的保证</w:t>
      </w:r>
    </w:p>
    <w:p w14:paraId="26A197F1">
      <w:pPr>
        <w:spacing w:before="20" w:after="40"/>
        <w:ind w:left="283"/>
      </w:pPr>
      <w:r>
        <w:rPr>
          <w:b/>
          <w:color w:val="008000"/>
          <w:sz w:val="22"/>
        </w:rPr>
        <w:t>✅ 选择：B. 党的领导</w:t>
      </w:r>
    </w:p>
    <w:p w14:paraId="3EE08D1E">
      <w:pPr>
        <w:spacing w:before="120" w:after="40"/>
      </w:pPr>
      <w:r>
        <w:rPr>
          <w:b/>
          <w:sz w:val="22"/>
        </w:rPr>
        <w:t>127.单选题（1分）</w:t>
      </w:r>
    </w:p>
    <w:p w14:paraId="1CCCA8DF">
      <w:pPr>
        <w:spacing w:before="20" w:after="40"/>
        <w:ind w:left="283"/>
      </w:pPr>
      <w:r>
        <w:rPr>
          <w:sz w:val="22"/>
        </w:rPr>
        <w:t>深化行政执法体制改革，要全面推进严格规范（）执法，加大关系群众切身利益的重点领域执法力度，完善行政执法程序，健全行政裁量基准。</w:t>
      </w:r>
    </w:p>
    <w:p w14:paraId="7B52C6AE">
      <w:pPr>
        <w:spacing w:before="20" w:after="40"/>
        <w:ind w:left="283"/>
      </w:pPr>
      <w:r>
        <w:rPr>
          <w:b/>
          <w:color w:val="008000"/>
          <w:sz w:val="22"/>
        </w:rPr>
        <w:t>✅ 选择：A. 公正文明</w:t>
      </w:r>
    </w:p>
    <w:p w14:paraId="0F39614F">
      <w:pPr>
        <w:spacing w:before="120" w:after="40"/>
      </w:pPr>
      <w:r>
        <w:rPr>
          <w:b/>
          <w:sz w:val="22"/>
        </w:rPr>
        <w:t>128.单选题（1分）</w:t>
      </w:r>
    </w:p>
    <w:p w14:paraId="252D51DB">
      <w:pPr>
        <w:spacing w:before="20" w:after="40"/>
        <w:ind w:left="283"/>
      </w:pPr>
      <w:r>
        <w:rPr>
          <w:sz w:val="22"/>
        </w:rPr>
        <w:t>（ ）是我国发展的战略目标，也是转变经济发展方式、优化经济结构、转换经济增长动力的迫切要求。</w:t>
      </w:r>
    </w:p>
    <w:p w14:paraId="712334D3">
      <w:pPr>
        <w:spacing w:before="20" w:after="40"/>
        <w:ind w:left="283"/>
      </w:pPr>
      <w:r>
        <w:rPr>
          <w:b/>
          <w:color w:val="008000"/>
          <w:sz w:val="22"/>
        </w:rPr>
        <w:t>✅ 选择：D. 建设现代化经济体系</w:t>
      </w:r>
    </w:p>
    <w:p w14:paraId="55B1017A">
      <w:pPr>
        <w:spacing w:before="120" w:after="40"/>
      </w:pPr>
      <w:r>
        <w:rPr>
          <w:b/>
          <w:sz w:val="22"/>
        </w:rPr>
        <w:t>129.单选题（1分）</w:t>
      </w:r>
    </w:p>
    <w:p w14:paraId="14D90B33">
      <w:pPr>
        <w:spacing w:before="20" w:after="40"/>
        <w:ind w:left="283"/>
      </w:pPr>
      <w:r>
        <w:rPr>
          <w:sz w:val="22"/>
        </w:rPr>
        <w:t>坚持把发展经济的着力点放在（）上，推进新型工业化。</w:t>
      </w:r>
    </w:p>
    <w:p w14:paraId="0113FFAF">
      <w:pPr>
        <w:spacing w:before="20" w:after="40"/>
        <w:ind w:left="283"/>
      </w:pPr>
      <w:r>
        <w:rPr>
          <w:b/>
          <w:color w:val="008000"/>
          <w:sz w:val="22"/>
        </w:rPr>
        <w:t>✅ 选择：C. 实体经济</w:t>
      </w:r>
    </w:p>
    <w:p w14:paraId="5A6C612D">
      <w:pPr>
        <w:spacing w:before="120" w:after="40"/>
      </w:pPr>
      <w:r>
        <w:rPr>
          <w:b/>
          <w:sz w:val="22"/>
        </w:rPr>
        <w:t>130.单选题（1分）</w:t>
      </w:r>
    </w:p>
    <w:p w14:paraId="5AA94048">
      <w:pPr>
        <w:spacing w:before="20" w:after="40"/>
        <w:ind w:left="283"/>
      </w:pPr>
      <w:r>
        <w:rPr>
          <w:sz w:val="22"/>
        </w:rPr>
        <w:t>人民幸福，就是指（ ）保障更加充分、人人得享共同发展，生活在伟大祖国和伟大时代的中国人民，共同享有人生出彩的机会。</w:t>
      </w:r>
    </w:p>
    <w:p w14:paraId="7DE1C353">
      <w:pPr>
        <w:spacing w:before="20" w:after="40"/>
        <w:ind w:left="283"/>
      </w:pPr>
      <w:r>
        <w:rPr>
          <w:b/>
          <w:color w:val="008000"/>
          <w:sz w:val="22"/>
        </w:rPr>
        <w:t>✅ 选择：A. 人民权利</w:t>
      </w:r>
    </w:p>
    <w:p w14:paraId="29E14C93">
      <w:pPr>
        <w:spacing w:before="120" w:after="40"/>
      </w:pPr>
      <w:r>
        <w:rPr>
          <w:b/>
          <w:sz w:val="22"/>
        </w:rPr>
        <w:t>131.单选题（1分）</w:t>
      </w:r>
    </w:p>
    <w:p w14:paraId="57B0554B">
      <w:pPr>
        <w:spacing w:before="20" w:after="40"/>
        <w:ind w:left="283"/>
      </w:pPr>
      <w:r>
        <w:rPr>
          <w:sz w:val="22"/>
        </w:rPr>
        <w:t>新中国成立后，（ ）以根本大法形式将党的领导融入国家制度，为大规模开展社会主义建设提供了坚强政治保证。</w:t>
      </w:r>
    </w:p>
    <w:p w14:paraId="409567C0">
      <w:pPr>
        <w:spacing w:before="20" w:after="40"/>
        <w:ind w:left="283"/>
      </w:pPr>
      <w:r>
        <w:rPr>
          <w:b/>
          <w:color w:val="008000"/>
          <w:sz w:val="22"/>
        </w:rPr>
        <w:t>✅ 选择：A. 1954年宪法</w:t>
      </w:r>
    </w:p>
    <w:p w14:paraId="572F5041">
      <w:pPr>
        <w:spacing w:before="120" w:after="40"/>
      </w:pPr>
      <w:r>
        <w:rPr>
          <w:b/>
          <w:sz w:val="22"/>
        </w:rPr>
        <w:t>132.单选题（1分）</w:t>
      </w:r>
    </w:p>
    <w:p w14:paraId="40293437">
      <w:pPr>
        <w:spacing w:before="20" w:after="40"/>
        <w:ind w:left="283"/>
      </w:pPr>
      <w:r>
        <w:rPr>
          <w:sz w:val="22"/>
        </w:rPr>
        <w:t>（ ）是推进全面依法治国的根本保证。</w:t>
      </w:r>
    </w:p>
    <w:p w14:paraId="39486B69">
      <w:pPr>
        <w:spacing w:before="20" w:after="40"/>
        <w:ind w:left="283"/>
      </w:pPr>
      <w:r>
        <w:rPr>
          <w:b/>
          <w:color w:val="008000"/>
          <w:sz w:val="22"/>
        </w:rPr>
        <w:t>✅ 选择：A. 党的领导</w:t>
      </w:r>
    </w:p>
    <w:p w14:paraId="7475864C">
      <w:pPr>
        <w:spacing w:before="120" w:after="40"/>
      </w:pPr>
      <w:r>
        <w:rPr>
          <w:b/>
          <w:sz w:val="22"/>
        </w:rPr>
        <w:t>133.单选题（1分）</w:t>
      </w:r>
    </w:p>
    <w:p w14:paraId="6F5819EA">
      <w:pPr>
        <w:spacing w:before="20" w:after="40"/>
        <w:ind w:left="283"/>
      </w:pPr>
      <w:r>
        <w:rPr>
          <w:sz w:val="22"/>
        </w:rPr>
        <w:t>民生是人民幸福之基、社会和谐之本。带领人民群众创造幸福生活，要顺应人民群众对美好生活的向往，坚持（ ）的发展思想，以（ ）为重点，发展各项社会事业。</w:t>
      </w:r>
    </w:p>
    <w:p w14:paraId="0D760429">
      <w:pPr>
        <w:spacing w:before="20" w:after="40"/>
        <w:ind w:left="283"/>
      </w:pPr>
      <w:r>
        <w:rPr>
          <w:b/>
          <w:color w:val="008000"/>
          <w:sz w:val="22"/>
        </w:rPr>
        <w:t>✅ 选择：C. 以人民为中心；保障和改善民生</w:t>
      </w:r>
    </w:p>
    <w:p w14:paraId="10F07D02">
      <w:pPr>
        <w:spacing w:before="120" w:after="40"/>
      </w:pPr>
      <w:r>
        <w:rPr>
          <w:b/>
          <w:sz w:val="22"/>
        </w:rPr>
        <w:t>134.单选题（1分）</w:t>
      </w:r>
    </w:p>
    <w:p w14:paraId="5C0D5566">
      <w:pPr>
        <w:spacing w:before="20" w:after="40"/>
        <w:ind w:left="283"/>
      </w:pPr>
      <w:r>
        <w:rPr>
          <w:sz w:val="22"/>
        </w:rPr>
        <w:t>下列不属于新发展理念的是（ ）。</w:t>
      </w:r>
    </w:p>
    <w:p w14:paraId="0E932059">
      <w:pPr>
        <w:spacing w:before="20" w:after="40"/>
        <w:ind w:left="283"/>
      </w:pPr>
      <w:r>
        <w:rPr>
          <w:b/>
          <w:color w:val="008000"/>
          <w:sz w:val="22"/>
        </w:rPr>
        <w:t>✅ 选择：D. 环保</w:t>
      </w:r>
    </w:p>
    <w:p w14:paraId="681DC39B">
      <w:pPr>
        <w:spacing w:before="120" w:after="40"/>
      </w:pPr>
      <w:r>
        <w:rPr>
          <w:b/>
          <w:sz w:val="22"/>
        </w:rPr>
        <w:t>135.单选题（1分）</w:t>
      </w:r>
    </w:p>
    <w:p w14:paraId="4CE0302F">
      <w:pPr>
        <w:spacing w:before="20" w:after="40"/>
        <w:ind w:left="283"/>
      </w:pPr>
      <w:r>
        <w:rPr>
          <w:sz w:val="22"/>
        </w:rPr>
        <w:t>习近平总书记在江苏调研时，首次提出“四个全面”，全面吹响了治国理政的“集结号”，不仅让人回味无穷，而且令人热血沸腾。当前，“四个全面”是指（ ）</w:t>
      </w:r>
    </w:p>
    <w:p w14:paraId="0389C919">
      <w:pPr>
        <w:spacing w:before="20" w:after="40"/>
        <w:ind w:left="283"/>
      </w:pPr>
      <w:r>
        <w:rPr>
          <w:b/>
          <w:color w:val="008000"/>
          <w:sz w:val="22"/>
        </w:rPr>
        <w:t>✅ 选择：A. 全面建设社会主义现代化国家、全面深化改革、全面推进依法治国、全面从严治党</w:t>
      </w:r>
    </w:p>
    <w:p w14:paraId="647685C1">
      <w:pPr>
        <w:spacing w:before="120" w:after="40"/>
      </w:pPr>
      <w:r>
        <w:rPr>
          <w:b/>
          <w:sz w:val="22"/>
        </w:rPr>
        <w:t>136.单选题（1分）</w:t>
      </w:r>
    </w:p>
    <w:p w14:paraId="2D31513D">
      <w:pPr>
        <w:spacing w:before="20" w:after="40"/>
        <w:ind w:left="283"/>
      </w:pPr>
      <w:r>
        <w:rPr>
          <w:sz w:val="22"/>
        </w:rPr>
        <w:t>在创新、协调、绿色、开放、共享的新发展理念中，（ ）注重解决社会公平正义问题。</w:t>
      </w:r>
    </w:p>
    <w:p w14:paraId="35BE372E">
      <w:pPr>
        <w:spacing w:before="20" w:after="40"/>
        <w:ind w:left="283"/>
      </w:pPr>
      <w:r>
        <w:rPr>
          <w:b/>
          <w:color w:val="008000"/>
          <w:sz w:val="22"/>
        </w:rPr>
        <w:t>✅ 选择：D. 共享</w:t>
      </w:r>
    </w:p>
    <w:p w14:paraId="4BCBE137">
      <w:pPr>
        <w:spacing w:before="120" w:after="40"/>
      </w:pPr>
      <w:r>
        <w:rPr>
          <w:b/>
          <w:sz w:val="22"/>
        </w:rPr>
        <w:t>137.单选题（1分）</w:t>
      </w:r>
    </w:p>
    <w:p w14:paraId="447DCC1E">
      <w:pPr>
        <w:spacing w:before="20" w:after="40"/>
        <w:ind w:left="283"/>
      </w:pPr>
      <w:r>
        <w:rPr>
          <w:sz w:val="22"/>
        </w:rPr>
        <w:t>要坚持（）在我国现代化建设全局中的核心地位。</w:t>
      </w:r>
    </w:p>
    <w:p w14:paraId="45C90C07">
      <w:pPr>
        <w:spacing w:before="20" w:after="40"/>
        <w:ind w:left="283"/>
      </w:pPr>
      <w:r>
        <w:rPr>
          <w:b/>
          <w:color w:val="008000"/>
          <w:sz w:val="22"/>
        </w:rPr>
        <w:t>✅ 选择：C. 创新</w:t>
      </w:r>
    </w:p>
    <w:p w14:paraId="79A58CCC">
      <w:pPr>
        <w:spacing w:before="120" w:after="40"/>
      </w:pPr>
      <w:r>
        <w:rPr>
          <w:b/>
          <w:sz w:val="22"/>
        </w:rPr>
        <w:t>138.单选题（1分）</w:t>
      </w:r>
    </w:p>
    <w:p w14:paraId="1822F937">
      <w:pPr>
        <w:spacing w:before="20" w:after="40"/>
        <w:ind w:left="283"/>
      </w:pPr>
      <w:r>
        <w:rPr>
          <w:sz w:val="22"/>
        </w:rPr>
        <w:t>（ ）体现中华民族最深沉的民族禀赋，反映当代中国发展进步的要求，始终是鞭策中华儿女与时俱进的精神力量。</w:t>
      </w:r>
    </w:p>
    <w:p w14:paraId="4CE9DDC6">
      <w:pPr>
        <w:spacing w:before="20" w:after="40"/>
        <w:ind w:left="283"/>
      </w:pPr>
      <w:r>
        <w:rPr>
          <w:b/>
          <w:color w:val="008000"/>
          <w:sz w:val="22"/>
        </w:rPr>
        <w:t>✅ 选择：D. 改革创新</w:t>
      </w:r>
    </w:p>
    <w:p w14:paraId="22898AA2">
      <w:pPr>
        <w:spacing w:before="120" w:after="40"/>
      </w:pPr>
      <w:r>
        <w:rPr>
          <w:b/>
          <w:sz w:val="22"/>
        </w:rPr>
        <w:t>139.单选题（1分）</w:t>
      </w:r>
    </w:p>
    <w:p w14:paraId="680A144B">
      <w:pPr>
        <w:spacing w:before="20" w:after="40"/>
        <w:ind w:left="283"/>
      </w:pPr>
      <w:r>
        <w:rPr>
          <w:sz w:val="22"/>
        </w:rPr>
        <w:t>要完善（）制度，拓宽基层各类群体有序参与基层治理渠道，保障人民依法管理基层公共事务和公益事业。</w:t>
      </w:r>
    </w:p>
    <w:p w14:paraId="4D2CE749">
      <w:pPr>
        <w:spacing w:before="20" w:after="40"/>
        <w:ind w:left="283"/>
      </w:pPr>
      <w:r>
        <w:rPr>
          <w:b/>
          <w:color w:val="008000"/>
          <w:sz w:val="22"/>
        </w:rPr>
        <w:t>✅ 选择：B. 办事公开</w:t>
      </w:r>
    </w:p>
    <w:p w14:paraId="3BEE586C">
      <w:pPr>
        <w:spacing w:before="120" w:after="40"/>
      </w:pPr>
      <w:r>
        <w:rPr>
          <w:b/>
          <w:sz w:val="22"/>
        </w:rPr>
        <w:t>140.单选题（1分）</w:t>
      </w:r>
    </w:p>
    <w:p w14:paraId="562A6FBC">
      <w:pPr>
        <w:spacing w:before="20" w:after="40"/>
        <w:ind w:left="283"/>
      </w:pPr>
      <w:r>
        <w:rPr>
          <w:sz w:val="22"/>
        </w:rPr>
        <w:t>（ ）是当代中国发展进步的活力之源。</w:t>
      </w:r>
    </w:p>
    <w:p w14:paraId="676264A4">
      <w:pPr>
        <w:spacing w:before="20" w:after="40"/>
        <w:ind w:left="283"/>
      </w:pPr>
      <w:r>
        <w:rPr>
          <w:b/>
          <w:color w:val="008000"/>
          <w:sz w:val="22"/>
        </w:rPr>
        <w:t>✅ 选择：C. 改革开放</w:t>
      </w:r>
    </w:p>
    <w:p w14:paraId="694125FF">
      <w:pPr>
        <w:spacing w:before="120" w:after="40"/>
      </w:pPr>
      <w:r>
        <w:rPr>
          <w:b/>
          <w:sz w:val="22"/>
        </w:rPr>
        <w:t>141.单选题（1分）</w:t>
      </w:r>
    </w:p>
    <w:p w14:paraId="62D2073C">
      <w:pPr>
        <w:spacing w:before="20" w:after="40"/>
        <w:ind w:left="283"/>
      </w:pPr>
      <w:r>
        <w:rPr>
          <w:sz w:val="22"/>
        </w:rPr>
        <w:t>构建新发展格局的关键在于经济循环的畅通无阻，必须坚持（ ）这条主线。</w:t>
      </w:r>
    </w:p>
    <w:p w14:paraId="087C644D">
      <w:pPr>
        <w:spacing w:before="20" w:after="40"/>
        <w:ind w:left="283"/>
      </w:pPr>
      <w:r>
        <w:rPr>
          <w:b/>
          <w:color w:val="008000"/>
          <w:sz w:val="22"/>
        </w:rPr>
        <w:t>✅ 选择：B. 供给侧结构性改革</w:t>
      </w:r>
    </w:p>
    <w:p w14:paraId="2ACF5144">
      <w:pPr>
        <w:spacing w:before="120" w:after="40"/>
      </w:pPr>
      <w:r>
        <w:rPr>
          <w:b/>
          <w:sz w:val="22"/>
        </w:rPr>
        <w:t>142.单选题（1分）</w:t>
      </w:r>
    </w:p>
    <w:p w14:paraId="6F438A54">
      <w:pPr>
        <w:spacing w:before="20" w:after="40"/>
        <w:ind w:left="283"/>
      </w:pPr>
      <w:r>
        <w:rPr>
          <w:sz w:val="22"/>
        </w:rPr>
        <w:t>构建新发展格局明确了我国经济现代化的（ ）。</w:t>
      </w:r>
    </w:p>
    <w:p w14:paraId="4F80A511">
      <w:pPr>
        <w:spacing w:before="20" w:after="40"/>
        <w:ind w:left="283"/>
      </w:pPr>
      <w:r>
        <w:rPr>
          <w:b/>
          <w:color w:val="008000"/>
          <w:sz w:val="22"/>
        </w:rPr>
        <w:t>✅ 选择：C. 路径选择</w:t>
      </w:r>
    </w:p>
    <w:p w14:paraId="5E545CFB">
      <w:r>
        <w:rPr>
          <w:color w:val="AAAAAA"/>
        </w:rPr>
        <w:t>──────────────────────────────────────────────────</w:t>
      </w:r>
    </w:p>
    <w:p w14:paraId="16FFC350">
      <w:pPr>
        <w:pStyle w:val="4"/>
      </w:pPr>
      <w:r>
        <w:rPr>
          <w:sz w:val="30"/>
        </w:rPr>
        <w:t>第二部分：第10讲（第1~94题）</w:t>
      </w:r>
    </w:p>
    <w:p w14:paraId="2CE97D5B">
      <w:r>
        <w:rPr>
          <w:color w:val="666666"/>
          <w:sz w:val="20"/>
        </w:rPr>
        <w:t>共 94 题，其中答案错误 1 题</w:t>
      </w:r>
    </w:p>
    <w:p w14:paraId="28174B0C">
      <w:pPr>
        <w:spacing w:before="120" w:after="40"/>
      </w:pPr>
      <w:r>
        <w:rPr>
          <w:b/>
          <w:sz w:val="22"/>
        </w:rPr>
        <w:t>1.单选题（1分）</w:t>
      </w:r>
    </w:p>
    <w:p w14:paraId="53981588">
      <w:pPr>
        <w:spacing w:before="20" w:after="40"/>
        <w:ind w:left="283"/>
      </w:pPr>
      <w:r>
        <w:rPr>
          <w:sz w:val="22"/>
        </w:rPr>
        <w:t>经过八年奋斗，到2020年底，现行标准下9899万农村贫困人口全部脱贫，我国（ ）。</w:t>
      </w:r>
    </w:p>
    <w:p w14:paraId="4DF17D7B">
      <w:pPr>
        <w:spacing w:before="20" w:after="40"/>
        <w:ind w:left="283"/>
      </w:pPr>
      <w:r>
        <w:rPr>
          <w:b/>
          <w:color w:val="008000"/>
          <w:sz w:val="22"/>
        </w:rPr>
        <w:t>✅ 选择：A. 消除了绝对贫困</w:t>
      </w:r>
    </w:p>
    <w:p w14:paraId="75167D95">
      <w:pPr>
        <w:spacing w:before="120" w:after="40"/>
      </w:pPr>
      <w:r>
        <w:rPr>
          <w:b/>
          <w:sz w:val="22"/>
        </w:rPr>
        <w:t>2.单选题（1分）</w:t>
      </w:r>
    </w:p>
    <w:p w14:paraId="29760885">
      <w:pPr>
        <w:spacing w:before="20" w:after="40"/>
        <w:ind w:left="283"/>
      </w:pPr>
      <w:r>
        <w:rPr>
          <w:sz w:val="22"/>
        </w:rPr>
        <w:t>（ ）是党的鲜明品格和重要优势。</w:t>
      </w:r>
    </w:p>
    <w:p w14:paraId="44754C8B">
      <w:pPr>
        <w:spacing w:before="20" w:after="40"/>
        <w:ind w:left="283"/>
      </w:pPr>
      <w:r>
        <w:rPr>
          <w:b/>
          <w:color w:val="008000"/>
          <w:sz w:val="22"/>
        </w:rPr>
        <w:t>✅ 选择：B. 勇于自我革命</w:t>
      </w:r>
    </w:p>
    <w:p w14:paraId="65293975">
      <w:pPr>
        <w:spacing w:before="120" w:after="40"/>
      </w:pPr>
      <w:r>
        <w:rPr>
          <w:b/>
          <w:sz w:val="22"/>
        </w:rPr>
        <w:t>3.单选题（1分）</w:t>
      </w:r>
    </w:p>
    <w:p w14:paraId="6C19D063">
      <w:pPr>
        <w:spacing w:before="20" w:after="40"/>
        <w:ind w:left="283"/>
      </w:pPr>
      <w:r>
        <w:rPr>
          <w:sz w:val="22"/>
        </w:rPr>
        <w:t>（ ）是人民幸福安康的基本要求，是安邦定国的重要基石。</w:t>
      </w:r>
    </w:p>
    <w:p w14:paraId="4B1BE1FA">
      <w:pPr>
        <w:spacing w:before="20" w:after="40"/>
        <w:ind w:left="283"/>
      </w:pPr>
      <w:r>
        <w:rPr>
          <w:b/>
          <w:color w:val="008000"/>
          <w:sz w:val="22"/>
        </w:rPr>
        <w:t>✅ 选择：B. 国家安全</w:t>
      </w:r>
    </w:p>
    <w:p w14:paraId="505712A4">
      <w:pPr>
        <w:spacing w:before="120" w:after="40"/>
      </w:pPr>
      <w:r>
        <w:rPr>
          <w:b/>
          <w:sz w:val="22"/>
        </w:rPr>
        <w:t>4.单选题（1分）</w:t>
      </w:r>
    </w:p>
    <w:p w14:paraId="329C520A">
      <w:pPr>
        <w:spacing w:before="20" w:after="40"/>
        <w:ind w:left="283"/>
      </w:pPr>
      <w:r>
        <w:rPr>
          <w:sz w:val="22"/>
        </w:rPr>
        <w:t>党的二十大报告指出，要坚持多劳多得，鼓励勤劳致富，促进（），增加低收入者收入，扩大中等收入群体 。</w:t>
      </w:r>
    </w:p>
    <w:p w14:paraId="0EA93941">
      <w:pPr>
        <w:spacing w:before="20" w:after="40"/>
        <w:ind w:left="283"/>
      </w:pPr>
      <w:r>
        <w:rPr>
          <w:b/>
          <w:color w:val="008000"/>
          <w:sz w:val="22"/>
        </w:rPr>
        <w:t>✅ 选择：B. 机会公平</w:t>
      </w:r>
    </w:p>
    <w:p w14:paraId="4C2B2B82">
      <w:pPr>
        <w:spacing w:before="120" w:after="40"/>
      </w:pPr>
      <w:r>
        <w:rPr>
          <w:b/>
          <w:sz w:val="22"/>
        </w:rPr>
        <w:t>5.单选题（1分）</w:t>
      </w:r>
    </w:p>
    <w:p w14:paraId="5205DD53">
      <w:pPr>
        <w:spacing w:before="20" w:after="40"/>
        <w:ind w:left="283"/>
      </w:pPr>
      <w:r>
        <w:rPr>
          <w:sz w:val="22"/>
        </w:rPr>
        <w:t>（ ）关乎旗帜、关乎道路、关乎国家安全，决定文化前进方向和道路。</w:t>
      </w:r>
    </w:p>
    <w:p w14:paraId="64F2E8E7">
      <w:pPr>
        <w:spacing w:before="20" w:after="40"/>
        <w:ind w:left="283"/>
      </w:pPr>
      <w:r>
        <w:rPr>
          <w:b/>
          <w:color w:val="008000"/>
          <w:sz w:val="22"/>
        </w:rPr>
        <w:t>✅ 选择：B. 意识形态</w:t>
      </w:r>
    </w:p>
    <w:p w14:paraId="4955E8E6">
      <w:pPr>
        <w:spacing w:before="120" w:after="40"/>
      </w:pPr>
      <w:r>
        <w:rPr>
          <w:b/>
          <w:sz w:val="22"/>
        </w:rPr>
        <w:t>6.单选题（1分）</w:t>
      </w:r>
    </w:p>
    <w:p w14:paraId="3DE5D21C">
      <w:pPr>
        <w:spacing w:before="20" w:after="40"/>
        <w:ind w:left="283"/>
      </w:pPr>
      <w:r>
        <w:rPr>
          <w:sz w:val="22"/>
        </w:rPr>
        <w:t>（ ）是改善民生的前提，没有它，改善民生就会成为无源之水、无本之木。</w:t>
      </w:r>
    </w:p>
    <w:p w14:paraId="63ED2065">
      <w:pPr>
        <w:spacing w:before="20" w:after="40"/>
        <w:ind w:left="283"/>
      </w:pPr>
      <w:r>
        <w:rPr>
          <w:b/>
          <w:color w:val="008000"/>
          <w:sz w:val="22"/>
        </w:rPr>
        <w:t>✅ 选择：A. 经济发展</w:t>
      </w:r>
    </w:p>
    <w:p w14:paraId="6DBCC051">
      <w:pPr>
        <w:spacing w:before="120" w:after="40"/>
      </w:pPr>
      <w:r>
        <w:rPr>
          <w:b/>
          <w:sz w:val="22"/>
        </w:rPr>
        <w:t>7.单选题（1分）</w:t>
      </w:r>
    </w:p>
    <w:p w14:paraId="04EF63D9">
      <w:pPr>
        <w:spacing w:before="20" w:after="40"/>
        <w:ind w:left="283"/>
      </w:pPr>
      <w:r>
        <w:rPr>
          <w:sz w:val="22"/>
        </w:rPr>
        <w:t>要健全覆盖全民、统筹城乡、公平统一、安全规范、可持续的多层次（）体系。</w:t>
      </w:r>
    </w:p>
    <w:p w14:paraId="18D8257D">
      <w:pPr>
        <w:spacing w:before="20" w:after="40"/>
        <w:ind w:left="283"/>
      </w:pPr>
      <w:r>
        <w:rPr>
          <w:b/>
          <w:color w:val="008000"/>
          <w:sz w:val="22"/>
        </w:rPr>
        <w:t>✅ 选择：D. 社会保障</w:t>
      </w:r>
    </w:p>
    <w:p w14:paraId="1F8D0C9D">
      <w:pPr>
        <w:spacing w:before="120" w:after="40"/>
      </w:pPr>
      <w:r>
        <w:rPr>
          <w:b/>
          <w:sz w:val="22"/>
        </w:rPr>
        <w:t>8.单选题（1分）</w:t>
      </w:r>
    </w:p>
    <w:p w14:paraId="721638B0">
      <w:pPr>
        <w:spacing w:before="20" w:after="40"/>
        <w:ind w:left="283"/>
      </w:pPr>
      <w:r>
        <w:rPr>
          <w:sz w:val="22"/>
        </w:rPr>
        <w:t>我们深入推进全面从严治党，提出和落实新时代党的建设总要求，以党的（）统领党的建设各项工作。</w:t>
      </w:r>
    </w:p>
    <w:p w14:paraId="67DB3C63">
      <w:pPr>
        <w:spacing w:before="20" w:after="40"/>
        <w:ind w:left="283"/>
      </w:pPr>
      <w:r>
        <w:rPr>
          <w:b/>
          <w:color w:val="008000"/>
          <w:sz w:val="22"/>
        </w:rPr>
        <w:t>✅ 选择：C. 政治建设</w:t>
      </w:r>
    </w:p>
    <w:p w14:paraId="0E57BA7B">
      <w:pPr>
        <w:spacing w:before="120" w:after="40"/>
      </w:pPr>
      <w:r>
        <w:rPr>
          <w:b/>
          <w:sz w:val="22"/>
        </w:rPr>
        <w:t>9.单选题（1分）</w:t>
      </w:r>
    </w:p>
    <w:p w14:paraId="16B2ECDC">
      <w:pPr>
        <w:spacing w:before="20" w:after="40"/>
        <w:ind w:left="283"/>
      </w:pPr>
      <w:r>
        <w:rPr>
          <w:sz w:val="22"/>
        </w:rPr>
        <w:t>构建一体化的国家战略体系和能力，必须加强集中统一领导，努力形成（ ）相统一的工作运行体系。</w:t>
      </w:r>
    </w:p>
    <w:p w14:paraId="177D4608">
      <w:pPr>
        <w:spacing w:before="20" w:after="40"/>
        <w:ind w:left="283"/>
      </w:pPr>
      <w:r>
        <w:rPr>
          <w:b/>
          <w:color w:val="008000"/>
          <w:sz w:val="22"/>
        </w:rPr>
        <w:t>✅ 选择：D. 以上都是</w:t>
      </w:r>
    </w:p>
    <w:p w14:paraId="79792130">
      <w:pPr>
        <w:spacing w:before="120" w:after="40"/>
      </w:pPr>
      <w:r>
        <w:rPr>
          <w:b/>
          <w:sz w:val="22"/>
        </w:rPr>
        <w:t>10.单选题（1分）</w:t>
      </w:r>
    </w:p>
    <w:p w14:paraId="2AC37761">
      <w:pPr>
        <w:spacing w:before="20" w:after="40"/>
        <w:ind w:left="283"/>
      </w:pPr>
      <w:r>
        <w:rPr>
          <w:sz w:val="22"/>
        </w:rPr>
        <w:t>构建一体化的国家战略体系和能力，必须加强集中统一领导，努力形成（ ）的政策制度体系。</w:t>
      </w:r>
    </w:p>
    <w:p w14:paraId="205A3394">
      <w:pPr>
        <w:spacing w:before="20" w:after="40"/>
        <w:ind w:left="283"/>
      </w:pPr>
      <w:r>
        <w:rPr>
          <w:b/>
          <w:color w:val="008000"/>
          <w:sz w:val="22"/>
        </w:rPr>
        <w:t>✅ 选择：D. 以上都是</w:t>
      </w:r>
    </w:p>
    <w:p w14:paraId="0FF4FC03">
      <w:pPr>
        <w:spacing w:before="120" w:after="40"/>
      </w:pPr>
      <w:r>
        <w:rPr>
          <w:b/>
          <w:sz w:val="22"/>
        </w:rPr>
        <w:t>11.单选题（1分）</w:t>
      </w:r>
    </w:p>
    <w:p w14:paraId="31939603">
      <w:pPr>
        <w:spacing w:before="20" w:after="40"/>
        <w:ind w:left="283"/>
      </w:pPr>
      <w:r>
        <w:rPr>
          <w:sz w:val="22"/>
        </w:rPr>
        <w:t>要实施（），推进各类资源节约集约利用，加快构建废弃物循环利用体系。</w:t>
      </w:r>
    </w:p>
    <w:p w14:paraId="28B203A8">
      <w:pPr>
        <w:spacing w:before="20" w:after="40"/>
        <w:ind w:left="283"/>
      </w:pPr>
      <w:r>
        <w:rPr>
          <w:b/>
          <w:color w:val="008000"/>
          <w:sz w:val="22"/>
        </w:rPr>
        <w:t>✅ 选择：B. 全面节约战略</w:t>
      </w:r>
    </w:p>
    <w:p w14:paraId="27B94A11">
      <w:pPr>
        <w:spacing w:before="120" w:after="40"/>
      </w:pPr>
      <w:r>
        <w:rPr>
          <w:b/>
          <w:sz w:val="22"/>
        </w:rPr>
        <w:t>12.单选题（1分）</w:t>
      </w:r>
    </w:p>
    <w:p w14:paraId="0E4527EE">
      <w:pPr>
        <w:spacing w:before="20" w:after="40"/>
        <w:ind w:left="283"/>
      </w:pPr>
      <w:r>
        <w:rPr>
          <w:sz w:val="22"/>
        </w:rPr>
        <w:t>必须坚持（ ）治港治澳原则，让香港、澳门同胞同祖国人民共担民族复兴的历史责任、共享祖国繁荣富强的伟大荣光。</w:t>
      </w:r>
    </w:p>
    <w:p w14:paraId="20F18A39">
      <w:pPr>
        <w:spacing w:before="20" w:after="40"/>
        <w:ind w:left="283"/>
      </w:pPr>
      <w:r>
        <w:rPr>
          <w:b/>
          <w:color w:val="008000"/>
          <w:sz w:val="22"/>
        </w:rPr>
        <w:t>✅ 选择：A. 爱国者</w:t>
      </w:r>
    </w:p>
    <w:p w14:paraId="01622C18">
      <w:pPr>
        <w:spacing w:before="120" w:after="40"/>
      </w:pPr>
      <w:r>
        <w:rPr>
          <w:b/>
          <w:sz w:val="22"/>
        </w:rPr>
        <w:t>13.单选题（1分）</w:t>
      </w:r>
    </w:p>
    <w:p w14:paraId="35AA737B">
      <w:pPr>
        <w:spacing w:before="20" w:after="40"/>
        <w:ind w:left="283"/>
      </w:pPr>
      <w:r>
        <w:rPr>
          <w:sz w:val="22"/>
        </w:rPr>
        <w:t>（ ）是人民生存的经济基础和基本保障，是最大的民生工程、民心工程、根基工程。</w:t>
      </w:r>
    </w:p>
    <w:p w14:paraId="7F4F1516">
      <w:pPr>
        <w:spacing w:before="20" w:after="40"/>
        <w:ind w:left="283"/>
      </w:pPr>
      <w:r>
        <w:rPr>
          <w:b/>
          <w:color w:val="008000"/>
          <w:sz w:val="22"/>
        </w:rPr>
        <w:t>✅ 选择：B. 就业</w:t>
      </w:r>
    </w:p>
    <w:p w14:paraId="38232F14">
      <w:pPr>
        <w:spacing w:before="120" w:after="40"/>
      </w:pPr>
      <w:r>
        <w:rPr>
          <w:b/>
          <w:sz w:val="22"/>
        </w:rPr>
        <w:t>14.单选题（1分）</w:t>
      </w:r>
    </w:p>
    <w:p w14:paraId="1437D3A5">
      <w:pPr>
        <w:spacing w:before="20" w:after="40"/>
        <w:ind w:left="283"/>
      </w:pPr>
      <w:r>
        <w:rPr>
          <w:sz w:val="22"/>
        </w:rPr>
        <w:t>习近平生态文明思想指出，保护生态环境必须依靠（ ）、依靠法治。</w:t>
      </w:r>
    </w:p>
    <w:p w14:paraId="48CA21B8">
      <w:pPr>
        <w:spacing w:before="20" w:after="40"/>
        <w:ind w:left="283"/>
      </w:pPr>
      <w:r>
        <w:rPr>
          <w:b/>
          <w:color w:val="008000"/>
          <w:sz w:val="22"/>
        </w:rPr>
        <w:t>✅ 选择：C. 制度</w:t>
      </w:r>
    </w:p>
    <w:p w14:paraId="0CA7DADF">
      <w:pPr>
        <w:spacing w:before="120" w:after="40"/>
      </w:pPr>
      <w:r>
        <w:rPr>
          <w:b/>
          <w:sz w:val="22"/>
        </w:rPr>
        <w:t>15.单选题（1分）</w:t>
      </w:r>
    </w:p>
    <w:p w14:paraId="70B41EAB">
      <w:pPr>
        <w:spacing w:before="20" w:after="40"/>
        <w:ind w:left="283"/>
      </w:pPr>
      <w:r>
        <w:rPr>
          <w:sz w:val="22"/>
        </w:rPr>
        <w:t>党的二十大报告指出，要努力提高居民收入在国民收入分配中的比重，提高（）在初次分配中的比重。</w:t>
      </w:r>
    </w:p>
    <w:p w14:paraId="2E075D8E">
      <w:pPr>
        <w:spacing w:before="20" w:after="40"/>
        <w:ind w:left="283"/>
      </w:pPr>
      <w:r>
        <w:rPr>
          <w:b/>
          <w:color w:val="008000"/>
          <w:sz w:val="22"/>
        </w:rPr>
        <w:t>✅ 选择：A. 劳动报酬</w:t>
      </w:r>
    </w:p>
    <w:p w14:paraId="23A7077F">
      <w:pPr>
        <w:spacing w:before="120" w:after="40"/>
      </w:pPr>
      <w:r>
        <w:rPr>
          <w:b/>
          <w:sz w:val="22"/>
        </w:rPr>
        <w:t>16.单选题（1分）</w:t>
      </w:r>
    </w:p>
    <w:p w14:paraId="0CD31DEC">
      <w:pPr>
        <w:spacing w:before="20" w:after="40"/>
        <w:ind w:left="283"/>
      </w:pPr>
      <w:r>
        <w:rPr>
          <w:sz w:val="22"/>
        </w:rPr>
        <w:t>发展壮大群防群治力量，要营造（）社会氛围，建设人人有责、人人尽责、人人享有的社会治理共同体。</w:t>
      </w:r>
    </w:p>
    <w:p w14:paraId="2554C50D">
      <w:pPr>
        <w:spacing w:before="20" w:after="40"/>
        <w:ind w:left="283"/>
      </w:pPr>
      <w:r>
        <w:rPr>
          <w:b/>
          <w:color w:val="008000"/>
          <w:sz w:val="22"/>
        </w:rPr>
        <w:t>✅ 选择：A. 见义勇为</w:t>
      </w:r>
    </w:p>
    <w:p w14:paraId="59A640CF">
      <w:pPr>
        <w:spacing w:before="120" w:after="40"/>
      </w:pPr>
      <w:r>
        <w:rPr>
          <w:b/>
          <w:sz w:val="22"/>
        </w:rPr>
        <w:t>17.单选题（1分）</w:t>
      </w:r>
    </w:p>
    <w:p w14:paraId="4031A35C">
      <w:pPr>
        <w:spacing w:before="20" w:after="40"/>
        <w:ind w:left="283"/>
      </w:pPr>
      <w:r>
        <w:rPr>
          <w:sz w:val="22"/>
        </w:rPr>
        <w:t>我国独立自主的和平外交政策，应坚持把（ ）放在首位。</w:t>
      </w:r>
    </w:p>
    <w:p w14:paraId="0CAC5DC7">
      <w:pPr>
        <w:spacing w:before="20" w:after="40"/>
        <w:ind w:left="283"/>
      </w:pPr>
      <w:r>
        <w:rPr>
          <w:b/>
          <w:color w:val="008000"/>
          <w:sz w:val="22"/>
        </w:rPr>
        <w:t>✅ 选择：C. 维护国家主权和安全</w:t>
      </w:r>
    </w:p>
    <w:p w14:paraId="45EB2711">
      <w:pPr>
        <w:spacing w:before="120" w:after="40"/>
      </w:pPr>
      <w:r>
        <w:rPr>
          <w:b/>
          <w:sz w:val="22"/>
        </w:rPr>
        <w:t>18.单选题（1分）</w:t>
      </w:r>
    </w:p>
    <w:p w14:paraId="7BCDD4E5">
      <w:pPr>
        <w:spacing w:before="20" w:after="40"/>
        <w:ind w:left="283"/>
      </w:pPr>
      <w:r>
        <w:rPr>
          <w:sz w:val="22"/>
        </w:rPr>
        <w:t>共产党人的精神之“钙”是（ ）。</w:t>
      </w:r>
    </w:p>
    <w:p w14:paraId="6DAF8278">
      <w:pPr>
        <w:spacing w:before="20" w:after="40"/>
        <w:ind w:left="283"/>
      </w:pPr>
      <w:r>
        <w:rPr>
          <w:b/>
          <w:color w:val="008000"/>
          <w:sz w:val="22"/>
        </w:rPr>
        <w:t>✅ 选择：C. 理想信念</w:t>
      </w:r>
    </w:p>
    <w:p w14:paraId="4E89D492">
      <w:pPr>
        <w:spacing w:before="120" w:after="40"/>
      </w:pPr>
      <w:r>
        <w:rPr>
          <w:b/>
          <w:sz w:val="22"/>
        </w:rPr>
        <w:t>19.单选题（1分）</w:t>
      </w:r>
    </w:p>
    <w:p w14:paraId="24FEFD46">
      <w:pPr>
        <w:spacing w:before="20" w:after="40"/>
        <w:ind w:left="283"/>
      </w:pPr>
      <w:r>
        <w:rPr>
          <w:sz w:val="22"/>
        </w:rPr>
        <w:t>在“一国两制”下，国家主体坚持实行（ ），香港、澳门实行资本主义制度、保持繁荣稳定的前提和保障。</w:t>
      </w:r>
    </w:p>
    <w:p w14:paraId="2ED5BE6C">
      <w:pPr>
        <w:spacing w:before="20" w:after="40"/>
        <w:ind w:left="283"/>
      </w:pPr>
      <w:r>
        <w:rPr>
          <w:b/>
          <w:color w:val="008000"/>
          <w:sz w:val="22"/>
        </w:rPr>
        <w:t>✅ 选择：A. 社会主义制度</w:t>
      </w:r>
    </w:p>
    <w:p w14:paraId="0FA26E25">
      <w:pPr>
        <w:spacing w:before="120" w:after="40"/>
      </w:pPr>
      <w:r>
        <w:rPr>
          <w:b/>
          <w:sz w:val="22"/>
        </w:rPr>
        <w:t>20.单选题（1分）</w:t>
      </w:r>
    </w:p>
    <w:p w14:paraId="5F792C67">
      <w:pPr>
        <w:spacing w:before="20" w:after="40"/>
        <w:ind w:left="283"/>
      </w:pPr>
      <w:r>
        <w:rPr>
          <w:sz w:val="22"/>
        </w:rPr>
        <w:t>国防建设要和（ ）相匹配，经济社会发展到哪一步，国防实力就要跟进到哪一步。</w:t>
      </w:r>
    </w:p>
    <w:p w14:paraId="0B0A6827">
      <w:pPr>
        <w:spacing w:before="20" w:after="40"/>
        <w:ind w:left="283"/>
      </w:pPr>
      <w:r>
        <w:rPr>
          <w:b/>
          <w:color w:val="008000"/>
          <w:sz w:val="22"/>
        </w:rPr>
        <w:t>✅ 选择：B. 经济实力</w:t>
      </w:r>
    </w:p>
    <w:p w14:paraId="342269BC">
      <w:pPr>
        <w:spacing w:before="120" w:after="40"/>
      </w:pPr>
      <w:r>
        <w:rPr>
          <w:b/>
          <w:sz w:val="22"/>
        </w:rPr>
        <w:t>21.单选题（1分）</w:t>
      </w:r>
    </w:p>
    <w:p w14:paraId="46E10E01">
      <w:pPr>
        <w:spacing w:before="20" w:after="40"/>
        <w:ind w:left="283"/>
      </w:pPr>
      <w:r>
        <w:rPr>
          <w:sz w:val="22"/>
        </w:rPr>
        <w:t>“万物各得其和以生，各得其养以成。”生态文明的核心应该是（ ）。</w:t>
      </w:r>
    </w:p>
    <w:p w14:paraId="121AC81F">
      <w:pPr>
        <w:spacing w:before="20" w:after="40"/>
        <w:ind w:left="283"/>
      </w:pPr>
      <w:r>
        <w:rPr>
          <w:b/>
          <w:color w:val="008000"/>
          <w:sz w:val="22"/>
        </w:rPr>
        <w:t>✅ 选择：D. 坚持人与自然和谐共生</w:t>
      </w:r>
    </w:p>
    <w:p w14:paraId="0488A4C0">
      <w:pPr>
        <w:spacing w:before="120" w:after="40"/>
      </w:pPr>
      <w:r>
        <w:rPr>
          <w:b/>
          <w:sz w:val="22"/>
        </w:rPr>
        <w:t>22.单选题（1分）</w:t>
      </w:r>
    </w:p>
    <w:p w14:paraId="1591488C">
      <w:pPr>
        <w:spacing w:before="20" w:after="40"/>
        <w:ind w:left="283"/>
      </w:pPr>
      <w:r>
        <w:rPr>
          <w:sz w:val="22"/>
        </w:rPr>
        <w:t>（ ）是党和政府联系群众的“最后一公里”。</w:t>
      </w:r>
    </w:p>
    <w:p w14:paraId="46D645D0">
      <w:pPr>
        <w:spacing w:before="20" w:after="40"/>
        <w:ind w:left="283"/>
      </w:pPr>
      <w:r>
        <w:rPr>
          <w:b/>
          <w:color w:val="008000"/>
          <w:sz w:val="22"/>
        </w:rPr>
        <w:t>✅ 选择：B. 城乡社区</w:t>
      </w:r>
    </w:p>
    <w:p w14:paraId="50AF252C">
      <w:pPr>
        <w:spacing w:before="120" w:after="40"/>
      </w:pPr>
      <w:r>
        <w:rPr>
          <w:b/>
          <w:sz w:val="22"/>
        </w:rPr>
        <w:t>23.单选题（1分）</w:t>
      </w:r>
    </w:p>
    <w:p w14:paraId="585D30D2">
      <w:pPr>
        <w:spacing w:before="20" w:after="40"/>
        <w:ind w:left="283"/>
      </w:pPr>
      <w:r>
        <w:rPr>
          <w:sz w:val="22"/>
        </w:rPr>
        <w:t>推动建设新型国际关系，要维护联合国及其安理会对（ ）承担的首要责任。</w:t>
      </w:r>
    </w:p>
    <w:p w14:paraId="7D215F2E">
      <w:pPr>
        <w:spacing w:before="20" w:after="40"/>
        <w:ind w:left="283"/>
      </w:pPr>
      <w:r>
        <w:rPr>
          <w:b/>
          <w:color w:val="008000"/>
          <w:sz w:val="22"/>
        </w:rPr>
        <w:t>✅ 选择：C. 世界和平</w:t>
      </w:r>
    </w:p>
    <w:p w14:paraId="40AA2F7E">
      <w:pPr>
        <w:spacing w:before="120" w:after="40"/>
      </w:pPr>
      <w:r>
        <w:rPr>
          <w:b/>
          <w:sz w:val="22"/>
        </w:rPr>
        <w:t>24.单选题（1分）</w:t>
      </w:r>
    </w:p>
    <w:p w14:paraId="48C0447C">
      <w:pPr>
        <w:spacing w:before="20" w:after="40"/>
        <w:ind w:left="283"/>
      </w:pPr>
      <w:r>
        <w:rPr>
          <w:sz w:val="22"/>
        </w:rPr>
        <w:t>党的二十大报告指出，要锲而不舍落实中央八项规定精神，持续深化纠治“四风”，重点纠治（）、官僚主义，坚决破除特权思想和特权行为。</w:t>
      </w:r>
    </w:p>
    <w:p w14:paraId="1FE791B8">
      <w:pPr>
        <w:spacing w:before="20" w:after="40"/>
        <w:ind w:left="283"/>
      </w:pPr>
      <w:r>
        <w:rPr>
          <w:b/>
          <w:color w:val="008000"/>
          <w:sz w:val="22"/>
        </w:rPr>
        <w:t>✅ 选择：B. 形式主义</w:t>
      </w:r>
    </w:p>
    <w:p w14:paraId="50D82AAD">
      <w:pPr>
        <w:spacing w:before="120" w:after="40"/>
      </w:pPr>
      <w:r>
        <w:rPr>
          <w:b/>
          <w:sz w:val="22"/>
        </w:rPr>
        <w:t>25.单选题（1分）</w:t>
      </w:r>
    </w:p>
    <w:p w14:paraId="20E6C15F">
      <w:pPr>
        <w:spacing w:before="20" w:after="40"/>
        <w:ind w:left="283"/>
      </w:pPr>
      <w:r>
        <w:rPr>
          <w:sz w:val="22"/>
        </w:rPr>
        <w:t>扶贫工作需要坚持（ ）、精准脱贫基本方略。</w:t>
      </w:r>
    </w:p>
    <w:p w14:paraId="789CDF8B">
      <w:pPr>
        <w:spacing w:before="20" w:after="40"/>
        <w:ind w:left="283"/>
      </w:pPr>
      <w:r>
        <w:rPr>
          <w:b/>
          <w:color w:val="008000"/>
          <w:sz w:val="22"/>
        </w:rPr>
        <w:t>✅ 选择：C. 精准扶贫</w:t>
      </w:r>
    </w:p>
    <w:p w14:paraId="214333B1">
      <w:pPr>
        <w:spacing w:before="120" w:after="40"/>
      </w:pPr>
      <w:r>
        <w:rPr>
          <w:b/>
          <w:sz w:val="22"/>
        </w:rPr>
        <w:t>26.单选题（1分）</w:t>
      </w:r>
    </w:p>
    <w:p w14:paraId="28D68580">
      <w:pPr>
        <w:spacing w:before="20" w:after="40"/>
        <w:ind w:left="283"/>
      </w:pPr>
      <w:r>
        <w:rPr>
          <w:sz w:val="22"/>
        </w:rPr>
        <w:t>树立（ ）是核心战斗力的思想，推进重大技术创新、自主创新，加强军事人才培养体系建设，建设创新型人民军队。</w:t>
      </w:r>
    </w:p>
    <w:p w14:paraId="60203F64">
      <w:pPr>
        <w:spacing w:before="20" w:after="40"/>
        <w:ind w:left="283"/>
      </w:pPr>
      <w:r>
        <w:rPr>
          <w:b/>
          <w:color w:val="008000"/>
          <w:sz w:val="22"/>
        </w:rPr>
        <w:t>✅ 选择：B. 科技</w:t>
      </w:r>
    </w:p>
    <w:p w14:paraId="16BF5BC9">
      <w:pPr>
        <w:spacing w:before="120" w:after="40"/>
      </w:pPr>
      <w:r>
        <w:rPr>
          <w:b/>
          <w:sz w:val="22"/>
        </w:rPr>
        <w:t>27.单选题（1分）</w:t>
      </w:r>
    </w:p>
    <w:p w14:paraId="5923F605">
      <w:pPr>
        <w:spacing w:before="20" w:after="40"/>
        <w:ind w:left="283"/>
      </w:pPr>
      <w:r>
        <w:rPr>
          <w:sz w:val="22"/>
        </w:rPr>
        <w:t>新时代党的建设的统领是（ ）。</w:t>
      </w:r>
    </w:p>
    <w:p w14:paraId="12DBC8C1">
      <w:pPr>
        <w:spacing w:before="20" w:after="40"/>
        <w:ind w:left="283"/>
      </w:pPr>
      <w:r>
        <w:rPr>
          <w:b/>
          <w:color w:val="008000"/>
          <w:sz w:val="22"/>
        </w:rPr>
        <w:t>✅ 选择：B. 党的政治建设</w:t>
      </w:r>
    </w:p>
    <w:p w14:paraId="3286F041">
      <w:pPr>
        <w:spacing w:before="120" w:after="40"/>
      </w:pPr>
      <w:r>
        <w:rPr>
          <w:b/>
          <w:sz w:val="22"/>
        </w:rPr>
        <w:t>28.单选题（1分）</w:t>
      </w:r>
    </w:p>
    <w:p w14:paraId="7DB06CCD">
      <w:pPr>
        <w:spacing w:before="20" w:after="40"/>
        <w:ind w:left="283"/>
      </w:pPr>
      <w:r>
        <w:rPr>
          <w:sz w:val="22"/>
        </w:rPr>
        <w:t>（ ）是民生之源，是改善民生、实现发展成果由人民共享最重要最直接的方式。</w:t>
      </w:r>
    </w:p>
    <w:p w14:paraId="0A946327">
      <w:pPr>
        <w:spacing w:before="20" w:after="40"/>
        <w:ind w:left="283"/>
      </w:pPr>
      <w:r>
        <w:rPr>
          <w:b/>
          <w:color w:val="008000"/>
          <w:sz w:val="22"/>
        </w:rPr>
        <w:t>✅ 选择：C. 收入分配</w:t>
      </w:r>
    </w:p>
    <w:p w14:paraId="3BB4E6A0">
      <w:pPr>
        <w:spacing w:before="120" w:after="40"/>
      </w:pPr>
      <w:r>
        <w:rPr>
          <w:b/>
          <w:sz w:val="22"/>
        </w:rPr>
        <w:t>29.单选题（1分）</w:t>
      </w:r>
    </w:p>
    <w:p w14:paraId="1EE1D90A">
      <w:pPr>
        <w:spacing w:before="20" w:after="40"/>
        <w:ind w:left="283"/>
      </w:pPr>
      <w:r>
        <w:rPr>
          <w:sz w:val="22"/>
        </w:rPr>
        <w:t>（ ）是全面建成小康社会的底线任务。</w:t>
      </w:r>
    </w:p>
    <w:p w14:paraId="6522DEEF">
      <w:pPr>
        <w:spacing w:before="20" w:after="40"/>
        <w:ind w:left="283"/>
      </w:pPr>
      <w:r>
        <w:rPr>
          <w:b/>
          <w:color w:val="008000"/>
          <w:sz w:val="22"/>
        </w:rPr>
        <w:t>✅ 选择：A. 打赢脱贫攻坚战</w:t>
      </w:r>
    </w:p>
    <w:p w14:paraId="5E97FEA2">
      <w:pPr>
        <w:spacing w:before="120" w:after="40"/>
      </w:pPr>
      <w:r>
        <w:rPr>
          <w:b/>
          <w:sz w:val="22"/>
        </w:rPr>
        <w:t>30.单选题（1分）</w:t>
      </w:r>
    </w:p>
    <w:p w14:paraId="5A7B985E">
      <w:pPr>
        <w:spacing w:before="20" w:after="40"/>
        <w:ind w:left="283"/>
      </w:pPr>
      <w:r>
        <w:rPr>
          <w:sz w:val="22"/>
        </w:rPr>
        <w:t>中国外交政策的宗旨是（ ）。</w:t>
      </w:r>
    </w:p>
    <w:p w14:paraId="56CB95DF">
      <w:pPr>
        <w:spacing w:before="20" w:after="40"/>
        <w:ind w:left="283"/>
      </w:pPr>
      <w:r>
        <w:rPr>
          <w:b/>
          <w:color w:val="008000"/>
          <w:sz w:val="22"/>
        </w:rPr>
        <w:t>✅ 选择：D. 维护世界和平、促进共同发展</w:t>
      </w:r>
    </w:p>
    <w:p w14:paraId="47F6E6B6">
      <w:pPr>
        <w:spacing w:before="120" w:after="40"/>
      </w:pPr>
      <w:r>
        <w:rPr>
          <w:b/>
          <w:sz w:val="22"/>
        </w:rPr>
        <w:t>31.单选题（1分）</w:t>
      </w:r>
    </w:p>
    <w:p w14:paraId="3065C1F9">
      <w:pPr>
        <w:spacing w:before="20" w:after="40"/>
        <w:ind w:left="283"/>
      </w:pPr>
      <w:r>
        <w:rPr>
          <w:sz w:val="22"/>
        </w:rPr>
        <w:t>要优化（），建立生育支持政策体系，降低生育、养育、教育成本。</w:t>
      </w:r>
    </w:p>
    <w:p w14:paraId="427BC0A7">
      <w:pPr>
        <w:spacing w:before="20" w:after="40"/>
        <w:ind w:left="283"/>
      </w:pPr>
      <w:r>
        <w:rPr>
          <w:b/>
          <w:color w:val="008000"/>
          <w:sz w:val="22"/>
        </w:rPr>
        <w:t>✅ 选择：B. 人口发展战略</w:t>
      </w:r>
    </w:p>
    <w:p w14:paraId="0A107FF8">
      <w:pPr>
        <w:spacing w:before="120" w:after="40"/>
      </w:pPr>
      <w:r>
        <w:rPr>
          <w:b/>
          <w:sz w:val="22"/>
        </w:rPr>
        <w:t>32.单选题（1分）</w:t>
      </w:r>
    </w:p>
    <w:p w14:paraId="2016A888">
      <w:pPr>
        <w:spacing w:before="20" w:after="40"/>
        <w:ind w:left="283"/>
      </w:pPr>
      <w:r>
        <w:rPr>
          <w:sz w:val="22"/>
        </w:rPr>
        <w:t>（ ）是一个国家、一个民族发展中更基本、更深沉、更持久的力量，必须坚持社会主义核心价值体系。</w:t>
      </w:r>
    </w:p>
    <w:p w14:paraId="2AAD9807">
      <w:pPr>
        <w:spacing w:before="20" w:after="40"/>
        <w:ind w:left="283"/>
      </w:pPr>
      <w:r>
        <w:rPr>
          <w:b/>
          <w:color w:val="008000"/>
          <w:sz w:val="22"/>
        </w:rPr>
        <w:t>✅ 选择：D. 文化自信</w:t>
      </w:r>
    </w:p>
    <w:p w14:paraId="0F628927">
      <w:pPr>
        <w:spacing w:before="120" w:after="40"/>
      </w:pPr>
      <w:r>
        <w:rPr>
          <w:b/>
          <w:sz w:val="22"/>
        </w:rPr>
        <w:t>33.单选题（1分）</w:t>
      </w:r>
    </w:p>
    <w:p w14:paraId="1D7E1F8C">
      <w:pPr>
        <w:spacing w:before="20" w:after="40"/>
        <w:ind w:left="283"/>
      </w:pPr>
      <w:r>
        <w:rPr>
          <w:sz w:val="22"/>
        </w:rPr>
        <w:t>无产阶级执政党必须坚持党对（ ）的最高领导权，这是马克思主义政党学说的基本原则。</w:t>
      </w:r>
    </w:p>
    <w:p w14:paraId="27111A80">
      <w:pPr>
        <w:spacing w:before="20" w:after="40"/>
        <w:ind w:left="283"/>
      </w:pPr>
      <w:r>
        <w:rPr>
          <w:b/>
          <w:color w:val="008000"/>
          <w:sz w:val="22"/>
        </w:rPr>
        <w:t>✅ 选择：B. 国家政权</w:t>
      </w:r>
    </w:p>
    <w:p w14:paraId="67D5ACEC">
      <w:pPr>
        <w:spacing w:before="120" w:after="40"/>
      </w:pPr>
      <w:r>
        <w:rPr>
          <w:b/>
          <w:sz w:val="22"/>
        </w:rPr>
        <w:t>34.单选题（1分）</w:t>
      </w:r>
    </w:p>
    <w:p w14:paraId="0E4F342E">
      <w:pPr>
        <w:spacing w:before="20" w:after="40"/>
        <w:ind w:left="283"/>
      </w:pPr>
      <w:r>
        <w:rPr>
          <w:sz w:val="22"/>
        </w:rPr>
        <w:t>坚持多劳多得，鼓励勤劳致富，要促进（），增加低收入者收入，扩大中等收入群体。</w:t>
      </w:r>
    </w:p>
    <w:p w14:paraId="696BCC83">
      <w:pPr>
        <w:spacing w:before="20" w:after="40"/>
        <w:ind w:left="283"/>
      </w:pPr>
      <w:r>
        <w:rPr>
          <w:b/>
          <w:color w:val="008000"/>
          <w:sz w:val="22"/>
        </w:rPr>
        <w:t>✅ 选择：C. 机会公平</w:t>
      </w:r>
    </w:p>
    <w:p w14:paraId="13F2F43A">
      <w:pPr>
        <w:spacing w:before="120" w:after="40"/>
      </w:pPr>
      <w:r>
        <w:rPr>
          <w:b/>
          <w:sz w:val="22"/>
        </w:rPr>
        <w:t>35.单选题（1分）</w:t>
      </w:r>
    </w:p>
    <w:p w14:paraId="09F10546">
      <w:pPr>
        <w:spacing w:before="20" w:after="40"/>
        <w:ind w:left="283"/>
      </w:pPr>
      <w:r>
        <w:rPr>
          <w:sz w:val="22"/>
        </w:rPr>
        <w:t>构建人类命运共同体，核心就是建设（ ）的世界。</w:t>
      </w:r>
    </w:p>
    <w:p w14:paraId="593A4241">
      <w:pPr>
        <w:spacing w:before="20" w:after="40"/>
        <w:ind w:left="283"/>
      </w:pPr>
      <w:r>
        <w:rPr>
          <w:b/>
          <w:color w:val="008000"/>
          <w:sz w:val="22"/>
        </w:rPr>
        <w:t>✅ 选择：C. 持久和平、普遍安全、共同繁荣、开放包容、清洁美丽</w:t>
      </w:r>
    </w:p>
    <w:p w14:paraId="7F8C6142">
      <w:pPr>
        <w:spacing w:before="120" w:after="40"/>
      </w:pPr>
      <w:r>
        <w:rPr>
          <w:b/>
          <w:sz w:val="22"/>
        </w:rPr>
        <w:t>36.单选题（1分）</w:t>
      </w:r>
    </w:p>
    <w:p w14:paraId="7AE00003">
      <w:pPr>
        <w:spacing w:before="20" w:after="40"/>
        <w:ind w:left="283"/>
      </w:pPr>
      <w:r>
        <w:rPr>
          <w:sz w:val="22"/>
        </w:rPr>
        <w:t>中国积极参与全球治理体系改革和建设，践行（）的全球治理观，坚持真正的多边主义，推进国际关系民主化，推动全球治理朝着更加公正合理的方向发展。</w:t>
      </w:r>
    </w:p>
    <w:p w14:paraId="2824995A">
      <w:pPr>
        <w:spacing w:before="20" w:after="40"/>
        <w:ind w:left="283"/>
      </w:pPr>
      <w:r>
        <w:rPr>
          <w:b/>
          <w:color w:val="008000"/>
          <w:sz w:val="22"/>
        </w:rPr>
        <w:t>✅ 选择：C. 共商共建共享</w:t>
      </w:r>
    </w:p>
    <w:p w14:paraId="2405625F">
      <w:pPr>
        <w:spacing w:before="120" w:after="40"/>
      </w:pPr>
      <w:r>
        <w:rPr>
          <w:b/>
          <w:sz w:val="22"/>
        </w:rPr>
        <w:t>37.单选题（1分）</w:t>
      </w:r>
    </w:p>
    <w:p w14:paraId="331445C6">
      <w:pPr>
        <w:spacing w:before="20" w:after="40"/>
        <w:ind w:left="283"/>
      </w:pPr>
      <w:r>
        <w:rPr>
          <w:sz w:val="22"/>
        </w:rPr>
        <w:t>党的二十大报告指出，十年来，我们坚持（   ）的理念，坚持山水林田湖草沙一体化保护和系统治理，生态文明制度体系更加健全，生态环境保护发生历史性、转折性、全局性变化，我们的祖国天更蓝、山更绿、水更清。</w:t>
      </w:r>
    </w:p>
    <w:p w14:paraId="7922BE66">
      <w:pPr>
        <w:spacing w:before="20" w:after="40"/>
        <w:ind w:left="283"/>
      </w:pPr>
      <w:r>
        <w:rPr>
          <w:b/>
          <w:color w:val="008000"/>
          <w:sz w:val="22"/>
        </w:rPr>
        <w:t>✅ 选择：B. 绿水青山就是金山银山</w:t>
      </w:r>
    </w:p>
    <w:p w14:paraId="3F127E47">
      <w:pPr>
        <w:spacing w:before="120" w:after="40"/>
      </w:pPr>
      <w:r>
        <w:rPr>
          <w:b/>
          <w:sz w:val="22"/>
        </w:rPr>
        <w:t>38.单选题（1分）</w:t>
      </w:r>
    </w:p>
    <w:p w14:paraId="721ADCAC">
      <w:pPr>
        <w:spacing w:before="20" w:after="40"/>
        <w:ind w:left="283"/>
      </w:pPr>
      <w:r>
        <w:rPr>
          <w:sz w:val="22"/>
        </w:rPr>
        <w:t>习近平总书记指出，党在新形势下的强军目标是（ ）。</w:t>
      </w:r>
    </w:p>
    <w:p w14:paraId="4DD08570">
      <w:pPr>
        <w:spacing w:before="20" w:after="40"/>
        <w:ind w:left="283"/>
      </w:pPr>
      <w:r>
        <w:rPr>
          <w:b/>
          <w:color w:val="008000"/>
          <w:sz w:val="22"/>
        </w:rPr>
        <w:t>✅ 选择：A. 建设一支听党指挥、能打胜仗、作风优良的人民军队</w:t>
      </w:r>
    </w:p>
    <w:p w14:paraId="5CCA85D7">
      <w:pPr>
        <w:spacing w:before="120" w:after="40"/>
      </w:pPr>
      <w:r>
        <w:rPr>
          <w:b/>
          <w:sz w:val="22"/>
        </w:rPr>
        <w:t>39.单选题（1分）</w:t>
      </w:r>
    </w:p>
    <w:p w14:paraId="6755957B">
      <w:pPr>
        <w:spacing w:before="20" w:after="40"/>
        <w:ind w:left="283"/>
      </w:pPr>
      <w:r>
        <w:rPr>
          <w:sz w:val="22"/>
        </w:rPr>
        <w:t>要全面加强（），加强理想信念教育，引导全党牢记党的宗旨，自觉做共产主义远大理想和中国特色社会主义共同理想的坚定信仰者和忠实实践者。</w:t>
      </w:r>
    </w:p>
    <w:p w14:paraId="69AAA80C">
      <w:pPr>
        <w:spacing w:before="20" w:after="40"/>
        <w:ind w:left="283"/>
      </w:pPr>
      <w:r>
        <w:rPr>
          <w:b/>
          <w:color w:val="008000"/>
          <w:sz w:val="22"/>
        </w:rPr>
        <w:t>✅ 选择：B. 党的思想建设</w:t>
      </w:r>
    </w:p>
    <w:p w14:paraId="279A3B73">
      <w:pPr>
        <w:spacing w:before="120" w:after="40"/>
      </w:pPr>
      <w:r>
        <w:rPr>
          <w:b/>
          <w:sz w:val="22"/>
        </w:rPr>
        <w:t>40.单选题（1分）</w:t>
      </w:r>
    </w:p>
    <w:p w14:paraId="41BFA96A">
      <w:pPr>
        <w:spacing w:before="20" w:after="40"/>
        <w:ind w:left="283"/>
      </w:pPr>
      <w:r>
        <w:rPr>
          <w:sz w:val="22"/>
        </w:rPr>
        <w:t>“和平统一、一国两制”是实现国家统一的（ ）方式。</w:t>
      </w:r>
    </w:p>
    <w:p w14:paraId="0BB7CD2A">
      <w:pPr>
        <w:spacing w:before="20" w:after="40"/>
        <w:ind w:left="283"/>
      </w:pPr>
      <w:r>
        <w:rPr>
          <w:b/>
          <w:color w:val="008000"/>
          <w:sz w:val="22"/>
        </w:rPr>
        <w:t>✅ 选择：B. 最佳</w:t>
      </w:r>
    </w:p>
    <w:p w14:paraId="76BA873A">
      <w:pPr>
        <w:spacing w:before="120" w:after="40"/>
      </w:pPr>
      <w:r>
        <w:rPr>
          <w:b/>
          <w:sz w:val="22"/>
        </w:rPr>
        <w:t>41.单选题（1分）</w:t>
      </w:r>
    </w:p>
    <w:p w14:paraId="068D485D">
      <w:pPr>
        <w:spacing w:before="20" w:after="40"/>
        <w:ind w:left="283"/>
      </w:pPr>
      <w:r>
        <w:rPr>
          <w:sz w:val="22"/>
        </w:rPr>
        <w:t>社会主义核心价值观“富强、民主、文明、和谐，自由、民主、公正、法治，爱国、敬业、诚信、友善”的24字表达，下列关于社会主义核心价值观的表述，错误的是（ ）。</w:t>
      </w:r>
    </w:p>
    <w:p w14:paraId="5667DE00">
      <w:pPr>
        <w:spacing w:before="20" w:after="40"/>
        <w:ind w:left="283"/>
      </w:pPr>
      <w:r>
        <w:rPr>
          <w:b/>
          <w:color w:val="008000"/>
          <w:sz w:val="22"/>
        </w:rPr>
        <w:t>✅ 选择：A. 把社会效益放在首位、社会效益和经济效益相统一</w:t>
      </w:r>
    </w:p>
    <w:p w14:paraId="1AF067CE">
      <w:pPr>
        <w:spacing w:before="120" w:after="40"/>
      </w:pPr>
      <w:r>
        <w:rPr>
          <w:b/>
          <w:sz w:val="22"/>
        </w:rPr>
        <w:t>42.单选题（1分）</w:t>
      </w:r>
    </w:p>
    <w:p w14:paraId="7454BA3B">
      <w:pPr>
        <w:spacing w:before="20" w:after="40"/>
        <w:ind w:left="283"/>
      </w:pPr>
      <w:r>
        <w:rPr>
          <w:sz w:val="22"/>
        </w:rPr>
        <w:t>必须坚持制度治党、依规治党，以（）为根本，以民主集中制为核心，完善党内法规制度体系。</w:t>
      </w:r>
    </w:p>
    <w:p w14:paraId="27FE68CE">
      <w:pPr>
        <w:spacing w:before="20" w:after="40"/>
        <w:ind w:left="283"/>
      </w:pPr>
      <w:r>
        <w:rPr>
          <w:b/>
          <w:color w:val="008000"/>
          <w:sz w:val="22"/>
        </w:rPr>
        <w:t>✅ 选择：D. 党章</w:t>
      </w:r>
    </w:p>
    <w:p w14:paraId="13DC4299">
      <w:pPr>
        <w:spacing w:before="120" w:after="40"/>
      </w:pPr>
      <w:r>
        <w:rPr>
          <w:b/>
          <w:sz w:val="22"/>
        </w:rPr>
        <w:t>43.单选题（1分）</w:t>
      </w:r>
    </w:p>
    <w:p w14:paraId="542881CE">
      <w:pPr>
        <w:spacing w:before="20" w:after="40"/>
        <w:ind w:left="283"/>
      </w:pPr>
      <w:r>
        <w:rPr>
          <w:sz w:val="22"/>
        </w:rPr>
        <w:t>健全党统一领导、全面覆盖、权威高效的监督体系，完善权力监督制约机制，以（）为主导，促进各类监督贯通协调。</w:t>
      </w:r>
    </w:p>
    <w:p w14:paraId="3E7268A9">
      <w:pPr>
        <w:spacing w:before="20" w:after="40"/>
        <w:ind w:left="283"/>
      </w:pPr>
      <w:r>
        <w:rPr>
          <w:b/>
          <w:color w:val="008000"/>
          <w:sz w:val="22"/>
        </w:rPr>
        <w:t>✅ 选择：A. 党内监督</w:t>
      </w:r>
    </w:p>
    <w:p w14:paraId="2DB761CF">
      <w:pPr>
        <w:spacing w:before="120" w:after="40"/>
      </w:pPr>
      <w:r>
        <w:rPr>
          <w:b/>
          <w:sz w:val="22"/>
        </w:rPr>
        <w:t>44.单选题（1分）</w:t>
      </w:r>
    </w:p>
    <w:p w14:paraId="71922BF0">
      <w:pPr>
        <w:spacing w:before="20" w:after="40"/>
        <w:ind w:left="283"/>
      </w:pPr>
      <w:r>
        <w:rPr>
          <w:sz w:val="22"/>
        </w:rPr>
        <w:t>中国始终把（ ）作为外交工作的基本出发点和落脚点。</w:t>
      </w:r>
    </w:p>
    <w:p w14:paraId="731323EE">
      <w:pPr>
        <w:spacing w:before="20" w:after="40"/>
        <w:ind w:left="283"/>
      </w:pPr>
      <w:r>
        <w:rPr>
          <w:b/>
          <w:color w:val="008000"/>
          <w:sz w:val="22"/>
        </w:rPr>
        <w:t>✅ 选择：B. 坚决维护国家主权、安全、发展利益</w:t>
      </w:r>
    </w:p>
    <w:p w14:paraId="33E07905">
      <w:pPr>
        <w:spacing w:before="120" w:after="40"/>
      </w:pPr>
      <w:r>
        <w:rPr>
          <w:b/>
          <w:sz w:val="22"/>
        </w:rPr>
        <w:t>45.单选题（1分）</w:t>
      </w:r>
    </w:p>
    <w:p w14:paraId="003D0BEA">
      <w:pPr>
        <w:spacing w:before="20" w:after="40"/>
        <w:ind w:left="283"/>
      </w:pPr>
      <w:r>
        <w:rPr>
          <w:sz w:val="22"/>
        </w:rPr>
        <w:t>习近平外交思想指出，我们要坚持以（ ）为理念引领全球治理体系变革。</w:t>
      </w:r>
    </w:p>
    <w:p w14:paraId="7BFC390A">
      <w:pPr>
        <w:spacing w:before="20" w:after="40"/>
        <w:ind w:left="283"/>
      </w:pPr>
      <w:r>
        <w:rPr>
          <w:b/>
          <w:color w:val="008000"/>
          <w:sz w:val="22"/>
        </w:rPr>
        <w:t>✅ 选择：B. 公平正义</w:t>
      </w:r>
    </w:p>
    <w:p w14:paraId="127537F4">
      <w:pPr>
        <w:spacing w:before="120" w:after="40"/>
      </w:pPr>
      <w:r>
        <w:rPr>
          <w:b/>
          <w:sz w:val="22"/>
        </w:rPr>
        <w:t>46.单选题（1分）</w:t>
      </w:r>
    </w:p>
    <w:p w14:paraId="023708EF">
      <w:pPr>
        <w:spacing w:before="20" w:after="40"/>
        <w:ind w:left="283"/>
      </w:pPr>
      <w:r>
        <w:rPr>
          <w:sz w:val="22"/>
        </w:rPr>
        <w:t>习近平总书记指出：“只有实行最严格的制度、最严密的法治、才能为生态文明建设提供可靠保障。”建设生态文明，必须建立系统完整的制度体系，用制度保障生态环境、推进生态文明建设。建立系统完整的制度体系，最重要的是（ ）。</w:t>
      </w:r>
    </w:p>
    <w:p w14:paraId="3F80D567">
      <w:pPr>
        <w:spacing w:before="20" w:after="40"/>
        <w:ind w:left="283"/>
      </w:pPr>
      <w:r>
        <w:rPr>
          <w:b/>
          <w:color w:val="008000"/>
          <w:sz w:val="22"/>
        </w:rPr>
        <w:t>✅ 选择：C. 健全法律法规，完善生态环境保护管理制度</w:t>
      </w:r>
    </w:p>
    <w:p w14:paraId="331C9561">
      <w:pPr>
        <w:spacing w:before="120" w:after="40"/>
      </w:pPr>
      <w:r>
        <w:rPr>
          <w:b/>
          <w:sz w:val="22"/>
        </w:rPr>
        <w:t>47.单选题（1分）</w:t>
      </w:r>
    </w:p>
    <w:p w14:paraId="00D7CF1C">
      <w:pPr>
        <w:spacing w:before="20" w:after="40"/>
        <w:ind w:left="283"/>
      </w:pPr>
      <w:r>
        <w:rPr>
          <w:sz w:val="22"/>
        </w:rPr>
        <w:t>平安中国建设达到更高水平，基本实现（ ），是我国基本实现社会主义现代化的远景目标之一。</w:t>
      </w:r>
    </w:p>
    <w:p w14:paraId="54A9FE1D">
      <w:pPr>
        <w:spacing w:before="20" w:after="40"/>
        <w:ind w:left="283"/>
      </w:pPr>
      <w:r>
        <w:rPr>
          <w:b/>
          <w:color w:val="008000"/>
          <w:sz w:val="22"/>
        </w:rPr>
        <w:t>✅ 选择：C. 国防和军队现代化</w:t>
      </w:r>
    </w:p>
    <w:p w14:paraId="3A90B110">
      <w:pPr>
        <w:spacing w:before="120" w:after="40"/>
      </w:pPr>
      <w:r>
        <w:rPr>
          <w:b/>
          <w:sz w:val="22"/>
        </w:rPr>
        <w:t>48.单选题（1分）</w:t>
      </w:r>
    </w:p>
    <w:p w14:paraId="2F3685BE">
      <w:pPr>
        <w:spacing w:before="20" w:after="40"/>
        <w:ind w:left="283"/>
      </w:pPr>
      <w:r>
        <w:rPr>
          <w:sz w:val="22"/>
        </w:rPr>
        <w:t>全面推进健康中国建设，要把（ ）放在优先发展的战略位置。</w:t>
      </w:r>
    </w:p>
    <w:p w14:paraId="6306740C">
      <w:pPr>
        <w:spacing w:before="20" w:after="40"/>
        <w:ind w:left="283"/>
      </w:pPr>
      <w:r>
        <w:rPr>
          <w:b/>
          <w:color w:val="008000"/>
          <w:sz w:val="22"/>
        </w:rPr>
        <w:t>✅ 选择：B. 保障人民健康</w:t>
      </w:r>
    </w:p>
    <w:p w14:paraId="7F7466AC">
      <w:pPr>
        <w:spacing w:before="120" w:after="40"/>
      </w:pPr>
      <w:r>
        <w:rPr>
          <w:b/>
          <w:sz w:val="22"/>
        </w:rPr>
        <w:t>49.单选题（1分）</w:t>
      </w:r>
    </w:p>
    <w:p w14:paraId="4A683368">
      <w:pPr>
        <w:spacing w:before="20" w:after="40"/>
        <w:ind w:left="283"/>
      </w:pPr>
      <w:r>
        <w:rPr>
          <w:sz w:val="22"/>
        </w:rPr>
        <w:t>我们党区别与其他政党最显著的标志是（ ）。</w:t>
      </w:r>
    </w:p>
    <w:p w14:paraId="320403E9">
      <w:pPr>
        <w:spacing w:before="20" w:after="40"/>
        <w:ind w:left="283"/>
      </w:pPr>
      <w:r>
        <w:rPr>
          <w:b/>
          <w:color w:val="008000"/>
          <w:sz w:val="22"/>
        </w:rPr>
        <w:t>✅ 选择：A. 在社会革命的同时不断推进自我革命</w:t>
      </w:r>
    </w:p>
    <w:p w14:paraId="53D848DB">
      <w:pPr>
        <w:spacing w:before="120" w:after="40"/>
      </w:pPr>
      <w:r>
        <w:rPr>
          <w:b/>
          <w:sz w:val="22"/>
        </w:rPr>
        <w:t>50.单选题（1分）</w:t>
      </w:r>
    </w:p>
    <w:p w14:paraId="38BE756A">
      <w:pPr>
        <w:spacing w:before="20" w:after="40"/>
        <w:ind w:left="283"/>
      </w:pPr>
      <w:r>
        <w:rPr>
          <w:sz w:val="22"/>
        </w:rPr>
        <w:t>统筹发展和安全，要增强（ ），做到居安思危，是我们党治国理政的一个重大原则。</w:t>
      </w:r>
    </w:p>
    <w:p w14:paraId="59DD8194">
      <w:pPr>
        <w:spacing w:before="20" w:after="40"/>
        <w:ind w:left="283"/>
      </w:pPr>
      <w:r>
        <w:rPr>
          <w:b/>
          <w:color w:val="008000"/>
          <w:sz w:val="22"/>
        </w:rPr>
        <w:t>✅ 选择：D. 忧患意识</w:t>
      </w:r>
    </w:p>
    <w:p w14:paraId="561C36B2">
      <w:pPr>
        <w:spacing w:before="120" w:after="40"/>
      </w:pPr>
      <w:r>
        <w:rPr>
          <w:b/>
          <w:sz w:val="22"/>
        </w:rPr>
        <w:t>51.单选题（1分）</w:t>
      </w:r>
    </w:p>
    <w:p w14:paraId="3A82C38A">
      <w:pPr>
        <w:spacing w:before="20" w:after="40"/>
        <w:ind w:left="283"/>
      </w:pPr>
      <w:r>
        <w:rPr>
          <w:sz w:val="22"/>
        </w:rPr>
        <w:t>实现社会主义现代化强国“两步走”战略的具体安排中，在生态文明建设方面要求到2035年，生态环境根本好转，（ ）目标基本实现。</w:t>
      </w:r>
    </w:p>
    <w:p w14:paraId="77B6939D">
      <w:pPr>
        <w:spacing w:before="20" w:after="40"/>
        <w:ind w:left="283"/>
      </w:pPr>
      <w:r>
        <w:rPr>
          <w:b/>
          <w:color w:val="008000"/>
          <w:sz w:val="22"/>
        </w:rPr>
        <w:t>✅ 选择：A. 美丽中国</w:t>
      </w:r>
    </w:p>
    <w:p w14:paraId="4659A0B4">
      <w:pPr>
        <w:spacing w:before="120" w:after="40"/>
      </w:pPr>
      <w:r>
        <w:rPr>
          <w:b/>
          <w:sz w:val="22"/>
        </w:rPr>
        <w:t>52.单选题（1分）</w:t>
      </w:r>
    </w:p>
    <w:p w14:paraId="57AA61BC">
      <w:pPr>
        <w:spacing w:before="20" w:after="40"/>
        <w:ind w:left="283"/>
      </w:pPr>
      <w:r>
        <w:rPr>
          <w:sz w:val="22"/>
        </w:rPr>
        <w:t>新时代党的建设的主线是（ ）。</w:t>
      </w:r>
    </w:p>
    <w:p w14:paraId="117B9B66">
      <w:pPr>
        <w:spacing w:before="20" w:after="40"/>
        <w:ind w:left="283"/>
      </w:pPr>
      <w:r>
        <w:rPr>
          <w:b/>
          <w:color w:val="008000"/>
          <w:sz w:val="22"/>
        </w:rPr>
        <w:t>✅ 选择：C. 加强党的长期执政能力建设、先进性和纯洁性建设</w:t>
      </w:r>
    </w:p>
    <w:p w14:paraId="4DDCA73D">
      <w:pPr>
        <w:spacing w:before="120" w:after="40"/>
      </w:pPr>
      <w:r>
        <w:rPr>
          <w:b/>
          <w:sz w:val="22"/>
        </w:rPr>
        <w:t>53.单选题（1分）</w:t>
      </w:r>
    </w:p>
    <w:p w14:paraId="0243B10C">
      <w:pPr>
        <w:spacing w:before="20" w:after="40"/>
        <w:ind w:left="283"/>
      </w:pPr>
      <w:r>
        <w:rPr>
          <w:sz w:val="22"/>
        </w:rPr>
        <w:t>发展壮大医疗卫生队伍，要把工作重点放在（）。</w:t>
      </w:r>
    </w:p>
    <w:p w14:paraId="51C495AF">
      <w:pPr>
        <w:spacing w:before="20" w:after="40"/>
        <w:ind w:left="283"/>
      </w:pPr>
      <w:r>
        <w:rPr>
          <w:b/>
          <w:color w:val="008000"/>
          <w:sz w:val="22"/>
        </w:rPr>
        <w:t>✅ 选择：D. 农村和社区</w:t>
      </w:r>
    </w:p>
    <w:p w14:paraId="11A137D9">
      <w:pPr>
        <w:spacing w:before="120" w:after="40"/>
      </w:pPr>
      <w:r>
        <w:rPr>
          <w:b/>
          <w:sz w:val="22"/>
        </w:rPr>
        <w:t>54.单选题（1分）</w:t>
      </w:r>
    </w:p>
    <w:p w14:paraId="34649707">
      <w:pPr>
        <w:spacing w:before="20" w:after="40"/>
        <w:ind w:left="283"/>
      </w:pPr>
      <w:r>
        <w:rPr>
          <w:sz w:val="22"/>
        </w:rPr>
        <w:t>（）是党永葆生机活力、走好新的赶考之路的必由之路。</w:t>
      </w:r>
    </w:p>
    <w:p w14:paraId="167DC66E">
      <w:pPr>
        <w:spacing w:before="20" w:after="40"/>
        <w:ind w:left="283"/>
      </w:pPr>
      <w:r>
        <w:rPr>
          <w:b/>
          <w:color w:val="008000"/>
          <w:sz w:val="22"/>
        </w:rPr>
        <w:t>✅ 选择：C. 全面从严治党</w:t>
      </w:r>
    </w:p>
    <w:p w14:paraId="0E42C0CD">
      <w:pPr>
        <w:spacing w:before="120" w:after="40"/>
      </w:pPr>
      <w:r>
        <w:rPr>
          <w:b/>
          <w:sz w:val="22"/>
        </w:rPr>
        <w:t>55.单选题（1分）</w:t>
      </w:r>
    </w:p>
    <w:p w14:paraId="1103453E">
      <w:pPr>
        <w:spacing w:before="20" w:after="40"/>
        <w:ind w:left="283"/>
      </w:pPr>
      <w:r>
        <w:rPr>
          <w:sz w:val="22"/>
        </w:rPr>
        <w:t>要坚持以（ ）为底线维护国家主权、安全、发展利益。</w:t>
      </w:r>
    </w:p>
    <w:p w14:paraId="342A04F8">
      <w:pPr>
        <w:spacing w:before="20" w:after="40"/>
        <w:ind w:left="283"/>
      </w:pPr>
      <w:r>
        <w:rPr>
          <w:b/>
          <w:color w:val="008000"/>
          <w:sz w:val="22"/>
        </w:rPr>
        <w:t>✅ 选择：A. 国家核心利益</w:t>
      </w:r>
    </w:p>
    <w:p w14:paraId="397F3D39">
      <w:pPr>
        <w:spacing w:before="120" w:after="40"/>
      </w:pPr>
      <w:r>
        <w:rPr>
          <w:b/>
          <w:sz w:val="22"/>
        </w:rPr>
        <w:t>56.单选题（1分）</w:t>
      </w:r>
    </w:p>
    <w:p w14:paraId="67446E9B">
      <w:pPr>
        <w:spacing w:before="20" w:after="40"/>
        <w:ind w:left="283"/>
      </w:pPr>
      <w:r>
        <w:rPr>
          <w:sz w:val="22"/>
        </w:rPr>
        <w:t>以人民安全为宗旨，就是切实维护广大人民群众的安全利益，始终把人民作为国家安全的（ ）力量。</w:t>
      </w:r>
    </w:p>
    <w:p w14:paraId="322DD223">
      <w:pPr>
        <w:spacing w:before="20" w:after="40"/>
        <w:ind w:left="283"/>
      </w:pPr>
      <w:r>
        <w:rPr>
          <w:b/>
          <w:color w:val="008000"/>
          <w:sz w:val="22"/>
        </w:rPr>
        <w:t>✅ 选择：C. 基础性</w:t>
      </w:r>
    </w:p>
    <w:p w14:paraId="1B95EA72">
      <w:pPr>
        <w:spacing w:before="120" w:after="40"/>
      </w:pPr>
      <w:r>
        <w:rPr>
          <w:b/>
          <w:sz w:val="22"/>
        </w:rPr>
        <w:t>57.单选题（1分）</w:t>
      </w:r>
    </w:p>
    <w:p w14:paraId="123A0783">
      <w:pPr>
        <w:spacing w:before="20" w:after="40"/>
        <w:ind w:left="283"/>
      </w:pPr>
      <w:r>
        <w:rPr>
          <w:sz w:val="22"/>
        </w:rPr>
        <w:t>国防和军队现代化战略安排，要在（ ）基本实现国防和军队现代化。</w:t>
      </w:r>
    </w:p>
    <w:p w14:paraId="061B21DF">
      <w:pPr>
        <w:spacing w:before="20" w:after="40"/>
        <w:ind w:left="283"/>
      </w:pPr>
      <w:r>
        <w:rPr>
          <w:b/>
          <w:color w:val="008000"/>
          <w:sz w:val="22"/>
        </w:rPr>
        <w:t>✅ 选择：C. 2035年</w:t>
      </w:r>
    </w:p>
    <w:p w14:paraId="1840431A">
      <w:pPr>
        <w:spacing w:before="120" w:after="40"/>
      </w:pPr>
      <w:r>
        <w:rPr>
          <w:b/>
          <w:sz w:val="22"/>
        </w:rPr>
        <w:t>58.单选题（1分）</w:t>
      </w:r>
    </w:p>
    <w:p w14:paraId="713BAE17">
      <w:pPr>
        <w:spacing w:before="20" w:after="40"/>
        <w:ind w:left="283"/>
      </w:pPr>
      <w:r>
        <w:rPr>
          <w:sz w:val="22"/>
        </w:rPr>
        <w:t>关于我国从2020年到2035年的阶段发展战略目标中，涉及文化建设方面的是（ ）。</w:t>
      </w:r>
    </w:p>
    <w:p w14:paraId="01BF6273">
      <w:pPr>
        <w:spacing w:before="20" w:after="40"/>
        <w:ind w:left="283"/>
      </w:pPr>
      <w:r>
        <w:rPr>
          <w:b/>
          <w:color w:val="008000"/>
          <w:sz w:val="22"/>
        </w:rPr>
        <w:t>✅ 选择：B. 公共文化服务体系、现代文化产业体系和市场体系基本建成</w:t>
      </w:r>
    </w:p>
    <w:p w14:paraId="6CCA1A0F">
      <w:pPr>
        <w:spacing w:before="120" w:after="40"/>
      </w:pPr>
      <w:r>
        <w:rPr>
          <w:b/>
          <w:sz w:val="22"/>
        </w:rPr>
        <w:t>59.单选题（1分）</w:t>
      </w:r>
    </w:p>
    <w:p w14:paraId="3AA7E8A5">
      <w:pPr>
        <w:spacing w:before="20" w:after="40"/>
        <w:ind w:left="283"/>
      </w:pPr>
      <w:r>
        <w:rPr>
          <w:sz w:val="22"/>
        </w:rPr>
        <w:t>保持香港、澳门长期繁荣稳定，必须全面准确贯彻“一国两制”、“港人治港”、“澳人治澳”、（ ）的方针。</w:t>
      </w:r>
    </w:p>
    <w:p w14:paraId="40EB9E6D">
      <w:pPr>
        <w:spacing w:before="20" w:after="40"/>
        <w:ind w:left="283"/>
      </w:pPr>
      <w:r>
        <w:rPr>
          <w:b/>
          <w:color w:val="008000"/>
          <w:sz w:val="22"/>
        </w:rPr>
        <w:t>✅ 选择：D. 高度自治</w:t>
      </w:r>
    </w:p>
    <w:p w14:paraId="354F7F14">
      <w:pPr>
        <w:spacing w:before="120" w:after="40"/>
      </w:pPr>
      <w:r>
        <w:rPr>
          <w:b/>
          <w:sz w:val="22"/>
        </w:rPr>
        <w:t>60.单选题（1分）</w:t>
      </w:r>
    </w:p>
    <w:p w14:paraId="36EE5244">
      <w:pPr>
        <w:spacing w:before="20" w:after="40"/>
        <w:ind w:left="283"/>
      </w:pPr>
      <w:r>
        <w:rPr>
          <w:sz w:val="22"/>
        </w:rPr>
        <w:t>习近平生态文明思想内涵丰富、逻辑严密，主要包括（ ）个方面的重要内容。</w:t>
      </w:r>
    </w:p>
    <w:p w14:paraId="5B9F30EE">
      <w:pPr>
        <w:spacing w:before="20" w:after="40"/>
        <w:ind w:left="283"/>
      </w:pPr>
      <w:r>
        <w:rPr>
          <w:b/>
          <w:color w:val="008000"/>
          <w:sz w:val="22"/>
        </w:rPr>
        <w:t>✅ 选择：C. 六</w:t>
      </w:r>
    </w:p>
    <w:p w14:paraId="1CB0E561">
      <w:pPr>
        <w:spacing w:before="120" w:after="40"/>
      </w:pPr>
      <w:r>
        <w:rPr>
          <w:b/>
          <w:sz w:val="22"/>
        </w:rPr>
        <w:t>61.单选题（1分）</w:t>
      </w:r>
    </w:p>
    <w:p w14:paraId="3E470343">
      <w:pPr>
        <w:spacing w:before="20" w:after="40"/>
        <w:ind w:left="283"/>
      </w:pPr>
      <w:r>
        <w:rPr>
          <w:sz w:val="22"/>
        </w:rPr>
        <w:t>我们要牢固树立社会主义生态文明观，推动形成（ ）的现代化建设新格局，为保护生态环境做出我们这代人的努力！</w:t>
      </w:r>
    </w:p>
    <w:p w14:paraId="693C4002">
      <w:pPr>
        <w:spacing w:before="20" w:after="40"/>
        <w:ind w:left="283"/>
      </w:pPr>
      <w:r>
        <w:rPr>
          <w:b/>
          <w:color w:val="008000"/>
          <w:sz w:val="22"/>
        </w:rPr>
        <w:t>✅ 选择：C. 人与自然和谐发展</w:t>
      </w:r>
    </w:p>
    <w:p w14:paraId="07DEABEA">
      <w:pPr>
        <w:spacing w:before="120" w:after="40"/>
      </w:pPr>
      <w:r>
        <w:rPr>
          <w:b/>
          <w:sz w:val="22"/>
        </w:rPr>
        <w:t>62.单选题（1分）</w:t>
      </w:r>
    </w:p>
    <w:p w14:paraId="0C00FF88">
      <w:pPr>
        <w:spacing w:before="20" w:after="40"/>
        <w:ind w:left="283"/>
      </w:pPr>
      <w:r>
        <w:rPr>
          <w:sz w:val="22"/>
        </w:rPr>
        <w:t>（ ）是人民美好生活需要的重要内容，有了它，获得感才有保障，幸福感才会持久。</w:t>
      </w:r>
    </w:p>
    <w:p w14:paraId="66782F18">
      <w:pPr>
        <w:spacing w:before="20" w:after="40"/>
        <w:ind w:left="283"/>
      </w:pPr>
      <w:r>
        <w:rPr>
          <w:b/>
          <w:color w:val="008000"/>
          <w:sz w:val="22"/>
        </w:rPr>
        <w:t>✅ 选择：B. 安全</w:t>
      </w:r>
    </w:p>
    <w:p w14:paraId="1DA43D2C">
      <w:pPr>
        <w:spacing w:before="120" w:after="40"/>
      </w:pPr>
      <w:r>
        <w:rPr>
          <w:b/>
          <w:sz w:val="22"/>
        </w:rPr>
        <w:t>63.单选题（1分）</w:t>
      </w:r>
    </w:p>
    <w:p w14:paraId="58FA5B10">
      <w:pPr>
        <w:spacing w:before="20" w:after="40"/>
        <w:ind w:left="283"/>
      </w:pPr>
      <w:r>
        <w:rPr>
          <w:sz w:val="22"/>
        </w:rPr>
        <w:t>坚持（ ）在意识形态领域指导地位的根本制度是坚持和加强党对宣传文化事业全面领导的本质要求。</w:t>
      </w:r>
    </w:p>
    <w:p w14:paraId="66DD6059">
      <w:pPr>
        <w:spacing w:before="20" w:after="40"/>
        <w:ind w:left="283"/>
      </w:pPr>
      <w:r>
        <w:rPr>
          <w:b/>
          <w:color w:val="008000"/>
          <w:sz w:val="22"/>
        </w:rPr>
        <w:t>✅ 选择：D. 马克思主义</w:t>
      </w:r>
    </w:p>
    <w:p w14:paraId="607F1C0C">
      <w:pPr>
        <w:spacing w:before="120" w:after="40"/>
      </w:pPr>
      <w:r>
        <w:rPr>
          <w:b/>
          <w:sz w:val="22"/>
        </w:rPr>
        <w:t>64.单选题（1分）</w:t>
      </w:r>
    </w:p>
    <w:p w14:paraId="1ABC2D4D">
      <w:pPr>
        <w:spacing w:before="20" w:after="40"/>
        <w:ind w:left="283"/>
      </w:pPr>
      <w:r>
        <w:rPr>
          <w:sz w:val="22"/>
        </w:rPr>
        <w:t>坚持总体国家安全观，归根到底是为了更好维护我国发展的历史机遇期，确保（ ）进程不被迟滞或打断。</w:t>
      </w:r>
    </w:p>
    <w:p w14:paraId="63ADD403">
      <w:pPr>
        <w:spacing w:before="20" w:after="40"/>
        <w:ind w:left="283"/>
      </w:pPr>
      <w:r>
        <w:rPr>
          <w:b/>
          <w:color w:val="008000"/>
          <w:sz w:val="22"/>
        </w:rPr>
        <w:t>✅ 选择：A. 中华民族伟大复兴</w:t>
      </w:r>
    </w:p>
    <w:p w14:paraId="21E21E6C">
      <w:pPr>
        <w:spacing w:before="120" w:after="40"/>
      </w:pPr>
      <w:r>
        <w:rPr>
          <w:b/>
          <w:sz w:val="22"/>
        </w:rPr>
        <w:t>65.单选题（1分）</w:t>
      </w:r>
    </w:p>
    <w:p w14:paraId="0D4A32CB">
      <w:pPr>
        <w:spacing w:before="20" w:after="40"/>
        <w:ind w:left="283"/>
      </w:pPr>
      <w:r>
        <w:rPr>
          <w:sz w:val="22"/>
        </w:rPr>
        <w:t>解决台湾问题、实现祖国完全统一，是全体中华儿女（ ），是中华民族（ ）所在。</w:t>
      </w:r>
    </w:p>
    <w:p w14:paraId="77D1D463">
      <w:pPr>
        <w:spacing w:before="20" w:after="40"/>
        <w:ind w:left="283"/>
      </w:pPr>
      <w:r>
        <w:rPr>
          <w:b/>
          <w:color w:val="008000"/>
          <w:sz w:val="22"/>
        </w:rPr>
        <w:t>✅ 选择：D. 共同愿望 根本利益</w:t>
      </w:r>
    </w:p>
    <w:p w14:paraId="262B05AE">
      <w:pPr>
        <w:spacing w:before="120" w:after="40"/>
      </w:pPr>
      <w:r>
        <w:rPr>
          <w:b/>
          <w:sz w:val="22"/>
        </w:rPr>
        <w:t>66.单选题（1分）</w:t>
      </w:r>
    </w:p>
    <w:p w14:paraId="068654D4">
      <w:pPr>
        <w:spacing w:before="20" w:after="40"/>
        <w:ind w:left="283"/>
      </w:pPr>
      <w:r>
        <w:rPr>
          <w:sz w:val="22"/>
        </w:rPr>
        <w:t>党的二十大报告指出，十年来，我们深入推进全面从严治党，坚持打铁还须自身硬，提出和落实新时代党的建设总要求，以党的（   ）统领党的建设各项工作。</w:t>
      </w:r>
    </w:p>
    <w:p w14:paraId="0A980A1C">
      <w:pPr>
        <w:spacing w:before="20" w:after="40"/>
        <w:ind w:left="283"/>
      </w:pPr>
      <w:r>
        <w:rPr>
          <w:b/>
          <w:color w:val="008000"/>
          <w:sz w:val="22"/>
        </w:rPr>
        <w:t>✅ 选择：D. 政治建设</w:t>
      </w:r>
    </w:p>
    <w:p w14:paraId="422EF00B">
      <w:pPr>
        <w:spacing w:before="120" w:after="40"/>
      </w:pPr>
      <w:r>
        <w:rPr>
          <w:b/>
          <w:sz w:val="22"/>
        </w:rPr>
        <w:t>67.单选题（1分）</w:t>
      </w:r>
    </w:p>
    <w:p w14:paraId="4BAEA93F">
      <w:pPr>
        <w:spacing w:before="20" w:after="40"/>
        <w:ind w:left="283"/>
      </w:pPr>
      <w:r>
        <w:rPr>
          <w:sz w:val="22"/>
        </w:rPr>
        <w:t>我们要实现好、维护好、发展好最广大人民根本利益，紧紧抓住人民最关心最直接最现实的利益问题，坚持尽力而为、量力而行，（）、深入基层。</w:t>
      </w:r>
    </w:p>
    <w:p w14:paraId="55D339C3">
      <w:pPr>
        <w:spacing w:before="20" w:after="40"/>
        <w:ind w:left="283"/>
      </w:pPr>
      <w:r>
        <w:rPr>
          <w:b/>
          <w:color w:val="008000"/>
          <w:sz w:val="22"/>
        </w:rPr>
        <w:t>✅ 选择：B. 深入群众</w:t>
      </w:r>
    </w:p>
    <w:p w14:paraId="5D5D786D">
      <w:pPr>
        <w:spacing w:before="120" w:after="40"/>
      </w:pPr>
      <w:r>
        <w:rPr>
          <w:b/>
          <w:sz w:val="22"/>
        </w:rPr>
        <w:t>68.单选题（1分）</w:t>
      </w:r>
    </w:p>
    <w:p w14:paraId="296CA20C">
      <w:pPr>
        <w:spacing w:before="20" w:after="40"/>
        <w:ind w:left="283"/>
      </w:pPr>
      <w:r>
        <w:rPr>
          <w:sz w:val="22"/>
        </w:rPr>
        <w:t>（ ）是凝心聚力的兴国之魂、强国之魂。</w:t>
      </w:r>
    </w:p>
    <w:p w14:paraId="347851CA">
      <w:pPr>
        <w:spacing w:before="20" w:after="40"/>
        <w:ind w:left="283"/>
      </w:pPr>
      <w:r>
        <w:rPr>
          <w:b/>
          <w:color w:val="008000"/>
          <w:sz w:val="22"/>
        </w:rPr>
        <w:t>✅ 选择：B. 中国精神</w:t>
      </w:r>
    </w:p>
    <w:p w14:paraId="4B1671DD">
      <w:pPr>
        <w:spacing w:before="120" w:after="40"/>
      </w:pPr>
      <w:r>
        <w:rPr>
          <w:b/>
          <w:sz w:val="22"/>
        </w:rPr>
        <w:t>69.单选题（1分）</w:t>
      </w:r>
    </w:p>
    <w:p w14:paraId="737F4FFE">
      <w:pPr>
        <w:spacing w:before="20" w:after="40"/>
        <w:ind w:left="283"/>
      </w:pPr>
      <w:r>
        <w:rPr>
          <w:sz w:val="22"/>
        </w:rPr>
        <w:t>实现（ ），必须进行伟大斗争、建设伟大工程、推进伟大事业。</w:t>
      </w:r>
    </w:p>
    <w:p w14:paraId="0DEC109C">
      <w:pPr>
        <w:spacing w:before="20" w:after="40"/>
        <w:ind w:left="283"/>
      </w:pPr>
      <w:r>
        <w:rPr>
          <w:b/>
          <w:color w:val="008000"/>
          <w:sz w:val="22"/>
        </w:rPr>
        <w:t>✅ 选择：B. 伟大梦想</w:t>
      </w:r>
    </w:p>
    <w:p w14:paraId="234EE95A">
      <w:pPr>
        <w:spacing w:before="120" w:after="40"/>
      </w:pPr>
      <w:r>
        <w:rPr>
          <w:b/>
          <w:sz w:val="22"/>
        </w:rPr>
        <w:t>70.单选题（1分）</w:t>
      </w:r>
    </w:p>
    <w:p w14:paraId="005F581C">
      <w:pPr>
        <w:spacing w:before="20" w:after="40"/>
        <w:ind w:left="283"/>
      </w:pPr>
      <w:r>
        <w:rPr>
          <w:sz w:val="22"/>
        </w:rPr>
        <w:t>要立足我国能源资源禀赋，坚持先立后破，有计划分步骤实施（）。</w:t>
      </w:r>
    </w:p>
    <w:p w14:paraId="7B4FE404">
      <w:pPr>
        <w:spacing w:before="20" w:after="40"/>
        <w:ind w:left="283"/>
      </w:pPr>
      <w:r>
        <w:rPr>
          <w:b/>
          <w:color w:val="008000"/>
          <w:sz w:val="22"/>
        </w:rPr>
        <w:t>✅ 选择：C. 碳达峰行动</w:t>
      </w:r>
    </w:p>
    <w:p w14:paraId="42AE3F4D">
      <w:pPr>
        <w:spacing w:before="120" w:after="40"/>
      </w:pPr>
      <w:r>
        <w:rPr>
          <w:b/>
          <w:sz w:val="22"/>
        </w:rPr>
        <w:t>71.单选题（1分）</w:t>
      </w:r>
    </w:p>
    <w:p w14:paraId="3821F714">
      <w:pPr>
        <w:spacing w:before="20" w:after="40"/>
        <w:ind w:left="283"/>
      </w:pPr>
      <w:r>
        <w:rPr>
          <w:sz w:val="22"/>
        </w:rPr>
        <w:t>“（）”方针是实现两岸统一的最佳方式，对两岸同胞和中华民族最有利。</w:t>
      </w:r>
    </w:p>
    <w:p w14:paraId="391CB199">
      <w:pPr>
        <w:spacing w:before="20" w:after="40"/>
        <w:ind w:left="283"/>
      </w:pPr>
      <w:r>
        <w:rPr>
          <w:b/>
          <w:color w:val="008000"/>
          <w:sz w:val="22"/>
        </w:rPr>
        <w:t>✅ 选择：A. 和平统一、一国两制</w:t>
      </w:r>
    </w:p>
    <w:p w14:paraId="19FC987B">
      <w:pPr>
        <w:spacing w:before="120" w:after="40"/>
      </w:pPr>
      <w:r>
        <w:rPr>
          <w:b/>
          <w:sz w:val="22"/>
        </w:rPr>
        <w:t>72.单选题（1分）</w:t>
      </w:r>
    </w:p>
    <w:p w14:paraId="7B40C098">
      <w:pPr>
        <w:spacing w:before="20" w:after="40"/>
        <w:ind w:left="283"/>
      </w:pPr>
      <w:r>
        <w:rPr>
          <w:sz w:val="22"/>
        </w:rPr>
        <w:t>建设生态文明是一场涉及生产方式、生活方式、思维方式和价值观念的革命性变革。要实现这样的根本性变革，必须（ ）。</w:t>
      </w:r>
    </w:p>
    <w:p w14:paraId="71CCCEE8">
      <w:pPr>
        <w:spacing w:before="20" w:after="40"/>
        <w:ind w:left="283"/>
      </w:pPr>
      <w:r>
        <w:rPr>
          <w:b/>
          <w:color w:val="008000"/>
          <w:sz w:val="22"/>
        </w:rPr>
        <w:t>✅ 选择：A. 深化生态文明体制改革</w:t>
      </w:r>
    </w:p>
    <w:p w14:paraId="4864AF78">
      <w:pPr>
        <w:spacing w:before="120" w:after="40"/>
      </w:pPr>
      <w:r>
        <w:rPr>
          <w:b/>
          <w:sz w:val="22"/>
        </w:rPr>
        <w:t>73.单选题（1分）</w:t>
      </w:r>
    </w:p>
    <w:p w14:paraId="6F5B3A5B">
      <w:pPr>
        <w:spacing w:before="20" w:after="40"/>
        <w:ind w:left="283"/>
      </w:pPr>
      <w:r>
        <w:rPr>
          <w:sz w:val="22"/>
        </w:rPr>
        <w:t>推行草原森林河流湖泊湿地休养生息，实施好长江（）禁渔，健全耕地休耕轮作制度。</w:t>
      </w:r>
    </w:p>
    <w:p w14:paraId="7451FBA2">
      <w:pPr>
        <w:spacing w:before="20" w:after="40"/>
        <w:ind w:left="283"/>
      </w:pPr>
      <w:r>
        <w:rPr>
          <w:b/>
          <w:color w:val="008000"/>
          <w:sz w:val="22"/>
        </w:rPr>
        <w:t>✅ 选择：A. 十年</w:t>
      </w:r>
    </w:p>
    <w:p w14:paraId="3BCA3ABF">
      <w:pPr>
        <w:spacing w:before="120" w:after="40"/>
      </w:pPr>
      <w:r>
        <w:rPr>
          <w:b/>
          <w:sz w:val="22"/>
        </w:rPr>
        <w:t>74.单选题（1分）</w:t>
      </w:r>
    </w:p>
    <w:p w14:paraId="7F5F1B2B">
      <w:pPr>
        <w:spacing w:before="20" w:after="40"/>
        <w:ind w:left="283"/>
      </w:pPr>
      <w:r>
        <w:rPr>
          <w:sz w:val="22"/>
        </w:rPr>
        <w:t>下列观点和认识中，错误的是 ( )。</w:t>
      </w:r>
    </w:p>
    <w:p w14:paraId="2F9BD157">
      <w:pPr>
        <w:spacing w:before="20" w:after="40"/>
        <w:ind w:left="283"/>
      </w:pPr>
      <w:r>
        <w:rPr>
          <w:b/>
          <w:color w:val="008000"/>
          <w:sz w:val="22"/>
        </w:rPr>
        <w:t>✅ 选择：D. 文化是一种跨越国界、跨越民族、跨越时空的普适性精神力量，因此，要积极融入世界文化，完全没有必要坚守中华文化立场、走中国特色社会主义文化发展道路</w:t>
      </w:r>
    </w:p>
    <w:p w14:paraId="6D8438B2">
      <w:pPr>
        <w:spacing w:before="120" w:after="40"/>
      </w:pPr>
      <w:r>
        <w:rPr>
          <w:b/>
          <w:sz w:val="22"/>
        </w:rPr>
        <w:t>75.单选题（1分）</w:t>
      </w:r>
    </w:p>
    <w:p w14:paraId="12554172">
      <w:pPr>
        <w:spacing w:before="20" w:after="40"/>
        <w:ind w:left="283"/>
      </w:pPr>
      <w:r>
        <w:rPr>
          <w:sz w:val="22"/>
        </w:rPr>
        <w:t>绿水青山就是金山银山阐述了（ ）和生态环境保护的关系。</w:t>
      </w:r>
    </w:p>
    <w:p w14:paraId="3F5723DA">
      <w:pPr>
        <w:spacing w:before="20" w:after="40"/>
        <w:ind w:left="283"/>
      </w:pPr>
      <w:r>
        <w:rPr>
          <w:b/>
          <w:color w:val="008000"/>
          <w:sz w:val="22"/>
        </w:rPr>
        <w:t>✅ 选择：A. 经济发展</w:t>
      </w:r>
    </w:p>
    <w:p w14:paraId="403A05BB">
      <w:pPr>
        <w:spacing w:before="120" w:after="40"/>
      </w:pPr>
      <w:r>
        <w:rPr>
          <w:b/>
          <w:sz w:val="22"/>
        </w:rPr>
        <w:t>76.单选题（1分）</w:t>
      </w:r>
    </w:p>
    <w:p w14:paraId="70A6D529">
      <w:pPr>
        <w:spacing w:before="20" w:after="40"/>
        <w:ind w:left="283"/>
      </w:pPr>
      <w:r>
        <w:rPr>
          <w:sz w:val="22"/>
        </w:rPr>
        <w:t>（ ）为新时代我国对外工作提供了根本遵循和行动指南。</w:t>
      </w:r>
    </w:p>
    <w:p w14:paraId="52CCABFE">
      <w:pPr>
        <w:spacing w:before="20" w:after="40"/>
        <w:ind w:left="283"/>
      </w:pPr>
      <w:r>
        <w:rPr>
          <w:b/>
          <w:color w:val="008000"/>
          <w:sz w:val="22"/>
        </w:rPr>
        <w:t>✅ 选择：D. 习近平外交思想</w:t>
      </w:r>
    </w:p>
    <w:p w14:paraId="371445D4">
      <w:pPr>
        <w:spacing w:before="120" w:after="40"/>
      </w:pPr>
      <w:r>
        <w:rPr>
          <w:b/>
          <w:sz w:val="22"/>
        </w:rPr>
        <w:t>77.单选题（1分）</w:t>
      </w:r>
    </w:p>
    <w:p w14:paraId="09C99420">
      <w:pPr>
        <w:spacing w:before="20" w:after="40"/>
        <w:ind w:left="283"/>
      </w:pPr>
      <w:r>
        <w:rPr>
          <w:sz w:val="22"/>
        </w:rPr>
        <w:t>社会主义核心价值观是在（ ）的基础上提炼出来的。</w:t>
      </w:r>
    </w:p>
    <w:p w14:paraId="18B16E1A">
      <w:pPr>
        <w:spacing w:before="20" w:after="40"/>
        <w:ind w:left="283"/>
      </w:pPr>
      <w:r>
        <w:rPr>
          <w:b/>
          <w:color w:val="008000"/>
          <w:sz w:val="22"/>
        </w:rPr>
        <w:t>✅ 选择：D. 社会主义核心价值体系</w:t>
      </w:r>
    </w:p>
    <w:p w14:paraId="34DAB3BC">
      <w:pPr>
        <w:spacing w:before="120" w:after="40"/>
      </w:pPr>
      <w:r>
        <w:rPr>
          <w:b/>
          <w:sz w:val="22"/>
        </w:rPr>
        <w:t>78.单选题（1分）</w:t>
      </w:r>
    </w:p>
    <w:p w14:paraId="1E91F178">
      <w:pPr>
        <w:spacing w:before="20" w:after="40"/>
        <w:ind w:left="283"/>
      </w:pPr>
      <w:r>
        <w:rPr>
          <w:sz w:val="22"/>
        </w:rPr>
        <w:t>中国坚持以深化外交布局为依托打造全球伙伴关系，同俄罗斯发展（ ）的伙伴关系。</w:t>
      </w:r>
    </w:p>
    <w:p w14:paraId="5D701405">
      <w:pPr>
        <w:spacing w:before="20" w:after="40"/>
        <w:ind w:left="283"/>
      </w:pPr>
      <w:r>
        <w:rPr>
          <w:b/>
          <w:color w:val="008000"/>
          <w:sz w:val="22"/>
        </w:rPr>
        <w:t>✅ 选择：A. 新时代全面战略协作</w:t>
      </w:r>
    </w:p>
    <w:p w14:paraId="44D82718">
      <w:pPr>
        <w:spacing w:before="120" w:after="40"/>
      </w:pPr>
      <w:r>
        <w:rPr>
          <w:b/>
          <w:sz w:val="22"/>
        </w:rPr>
        <w:t>79.单选题（1分）</w:t>
      </w:r>
    </w:p>
    <w:p w14:paraId="205FBE56">
      <w:pPr>
        <w:spacing w:before="20" w:after="40"/>
        <w:ind w:left="283"/>
      </w:pPr>
      <w:r>
        <w:rPr>
          <w:sz w:val="22"/>
        </w:rPr>
        <w:t>台湾问题是我国的（ ）问题，不容任何外来干涉。</w:t>
      </w:r>
    </w:p>
    <w:p w14:paraId="0B92634E">
      <w:pPr>
        <w:spacing w:before="20" w:after="40"/>
        <w:ind w:left="283"/>
      </w:pPr>
      <w:r>
        <w:rPr>
          <w:b/>
          <w:color w:val="008000"/>
          <w:sz w:val="22"/>
        </w:rPr>
        <w:t>✅ 选择：C. 内政</w:t>
      </w:r>
    </w:p>
    <w:p w14:paraId="4EFC8242">
      <w:pPr>
        <w:spacing w:before="120" w:after="40"/>
      </w:pPr>
      <w:r>
        <w:rPr>
          <w:b/>
          <w:sz w:val="22"/>
        </w:rPr>
        <w:t>80.单选题（1分）</w:t>
      </w:r>
    </w:p>
    <w:p w14:paraId="7DDF5020">
      <w:pPr>
        <w:spacing w:before="20" w:after="40"/>
        <w:ind w:left="283"/>
      </w:pPr>
      <w:r>
        <w:rPr>
          <w:sz w:val="22"/>
        </w:rPr>
        <w:t>（ ）是党的根本性建设，关系到社会主义事业的兴衰成败。</w:t>
      </w:r>
    </w:p>
    <w:p w14:paraId="05146064">
      <w:pPr>
        <w:spacing w:before="20" w:after="40"/>
        <w:ind w:left="283"/>
      </w:pPr>
      <w:r>
        <w:rPr>
          <w:b/>
          <w:color w:val="008000"/>
          <w:sz w:val="22"/>
        </w:rPr>
        <w:t>✅ 选择：D. 政治建设</w:t>
      </w:r>
    </w:p>
    <w:p w14:paraId="7C0DECAF">
      <w:pPr>
        <w:spacing w:before="120" w:after="40"/>
      </w:pPr>
      <w:r>
        <w:rPr>
          <w:b/>
          <w:sz w:val="22"/>
        </w:rPr>
        <w:t>81.单选题（1分）</w:t>
      </w:r>
    </w:p>
    <w:p w14:paraId="05614C48">
      <w:pPr>
        <w:spacing w:before="20" w:after="40"/>
        <w:ind w:left="283"/>
      </w:pPr>
      <w:r>
        <w:rPr>
          <w:sz w:val="22"/>
        </w:rPr>
        <w:t>要实施积极应对（）国家战略，发展养老事业和养老产业，优化孤寡老人服务，推动实现全体老年人享有基本养老服务。</w:t>
      </w:r>
    </w:p>
    <w:p w14:paraId="67DFFEE8">
      <w:pPr>
        <w:spacing w:before="20" w:after="40"/>
        <w:ind w:left="283"/>
      </w:pPr>
      <w:r>
        <w:rPr>
          <w:b/>
          <w:color w:val="008000"/>
          <w:sz w:val="22"/>
        </w:rPr>
        <w:t>✅ 选择：C. 人口老龄化</w:t>
      </w:r>
    </w:p>
    <w:p w14:paraId="746D5ACB">
      <w:pPr>
        <w:spacing w:before="120" w:after="40"/>
      </w:pPr>
      <w:r>
        <w:rPr>
          <w:b/>
          <w:sz w:val="22"/>
        </w:rPr>
        <w:t>82.单选题（1分）</w:t>
      </w:r>
    </w:p>
    <w:p w14:paraId="0057C66E">
      <w:pPr>
        <w:spacing w:before="20" w:after="40"/>
        <w:ind w:left="283"/>
      </w:pPr>
      <w:r>
        <w:rPr>
          <w:sz w:val="22"/>
        </w:rPr>
        <w:t>有了（ ），人民的获得感才有保障，幸福感才会持久。</w:t>
      </w:r>
    </w:p>
    <w:p w14:paraId="359753EF">
      <w:pPr>
        <w:spacing w:before="20" w:after="40"/>
        <w:ind w:left="283"/>
      </w:pPr>
      <w:r>
        <w:rPr>
          <w:b/>
          <w:color w:val="008000"/>
          <w:sz w:val="22"/>
        </w:rPr>
        <w:t>✅ 选择：A. 安全感</w:t>
      </w:r>
    </w:p>
    <w:p w14:paraId="281AE967">
      <w:pPr>
        <w:spacing w:before="120" w:after="40"/>
      </w:pPr>
      <w:r>
        <w:rPr>
          <w:b/>
          <w:sz w:val="22"/>
        </w:rPr>
        <w:t>83.单选题（1分）</w:t>
      </w:r>
    </w:p>
    <w:p w14:paraId="141905F5">
      <w:pPr>
        <w:spacing w:before="20" w:after="40"/>
        <w:ind w:left="283"/>
      </w:pPr>
      <w:r>
        <w:rPr>
          <w:sz w:val="22"/>
        </w:rPr>
        <w:t>中国坚持在（）基础上同各国发展友好合作，推动构建新型国际关系，深化拓展平等、开放、合作的全球伙伴关系，致力于扩大同各国利益的汇合点。</w:t>
      </w:r>
    </w:p>
    <w:p w14:paraId="65A5C9FC">
      <w:pPr>
        <w:spacing w:before="20" w:after="40"/>
        <w:ind w:left="283"/>
      </w:pPr>
      <w:r>
        <w:rPr>
          <w:b/>
          <w:color w:val="008000"/>
          <w:sz w:val="22"/>
        </w:rPr>
        <w:t>✅ 选择：A. 和平共处五项原则</w:t>
      </w:r>
    </w:p>
    <w:p w14:paraId="728F5382">
      <w:pPr>
        <w:spacing w:before="120" w:after="40"/>
      </w:pPr>
      <w:r>
        <w:rPr>
          <w:b/>
          <w:sz w:val="22"/>
        </w:rPr>
        <w:t>84.单选题（1分）</w:t>
      </w:r>
    </w:p>
    <w:p w14:paraId="12B3436A">
      <w:pPr>
        <w:spacing w:before="20" w:after="40"/>
        <w:ind w:left="283"/>
      </w:pPr>
      <w:r>
        <w:rPr>
          <w:sz w:val="22"/>
        </w:rPr>
        <w:t>坚持党对国家安全工作的绝对领导，建立健全党委统一领导的（ ），实施更为有力的统领和协调。</w:t>
      </w:r>
    </w:p>
    <w:p w14:paraId="19A88408">
      <w:pPr>
        <w:spacing w:before="20" w:after="40"/>
        <w:ind w:left="283"/>
      </w:pPr>
      <w:r>
        <w:rPr>
          <w:b/>
          <w:color w:val="008000"/>
          <w:sz w:val="22"/>
        </w:rPr>
        <w:t>✅ 选择：A. 国家安全工作责任制</w:t>
      </w:r>
    </w:p>
    <w:p w14:paraId="1A29C978">
      <w:pPr>
        <w:spacing w:before="120" w:after="40"/>
      </w:pPr>
      <w:r>
        <w:rPr>
          <w:b/>
          <w:sz w:val="22"/>
        </w:rPr>
        <w:t>85.单选题（1分）</w:t>
      </w:r>
    </w:p>
    <w:p w14:paraId="7AC285DD">
      <w:pPr>
        <w:spacing w:before="20" w:after="40"/>
        <w:ind w:left="283"/>
      </w:pPr>
      <w:r>
        <w:rPr>
          <w:sz w:val="22"/>
        </w:rPr>
        <w:t>党的作风建设的核心是（ ）。</w:t>
      </w:r>
    </w:p>
    <w:p w14:paraId="52F453E1">
      <w:pPr>
        <w:spacing w:before="20" w:after="40"/>
        <w:ind w:left="283"/>
      </w:pPr>
      <w:r>
        <w:rPr>
          <w:b/>
          <w:color w:val="008000"/>
          <w:sz w:val="22"/>
        </w:rPr>
        <w:t>✅ 选择：A. 保持党同人民群众的血肉联系</w:t>
      </w:r>
    </w:p>
    <w:p w14:paraId="58C21EB8">
      <w:pPr>
        <w:spacing w:before="120" w:after="40"/>
      </w:pPr>
      <w:r>
        <w:rPr>
          <w:b/>
          <w:sz w:val="22"/>
        </w:rPr>
        <w:t>86.单选题（1分）</w:t>
      </w:r>
    </w:p>
    <w:p w14:paraId="2C55E5E5">
      <w:pPr>
        <w:spacing w:before="20" w:after="40"/>
        <w:ind w:left="283"/>
      </w:pPr>
      <w:r>
        <w:rPr>
          <w:sz w:val="22"/>
        </w:rPr>
        <w:t>（ ）是党的政治建设的首要任务。</w:t>
      </w:r>
    </w:p>
    <w:p w14:paraId="1F44B1F7">
      <w:pPr>
        <w:spacing w:before="20" w:after="40"/>
        <w:ind w:left="283"/>
      </w:pPr>
      <w:r>
        <w:rPr>
          <w:b/>
          <w:color w:val="008000"/>
          <w:sz w:val="22"/>
        </w:rPr>
        <w:t>✅ 选择：D. 保证全党服从中央，坚持党中央权威和集中统一领导</w:t>
      </w:r>
    </w:p>
    <w:p w14:paraId="3656FA36">
      <w:pPr>
        <w:spacing w:before="120" w:after="40"/>
      </w:pPr>
      <w:r>
        <w:rPr>
          <w:b/>
          <w:sz w:val="22"/>
        </w:rPr>
        <w:t>87.单选题（1分）</w:t>
      </w:r>
    </w:p>
    <w:p w14:paraId="1D464C4F">
      <w:pPr>
        <w:spacing w:before="20" w:after="40"/>
        <w:ind w:left="283"/>
      </w:pPr>
      <w:r>
        <w:rPr>
          <w:sz w:val="22"/>
        </w:rPr>
        <w:t>建设美丽中国，要树立（ ）的基本理念，实现最严格的环境保护制度，坚持绿色发展，加快生态文明体制改革。</w:t>
      </w:r>
    </w:p>
    <w:p w14:paraId="33A00441">
      <w:pPr>
        <w:spacing w:before="20" w:after="40"/>
        <w:ind w:left="283"/>
      </w:pPr>
      <w:r>
        <w:rPr>
          <w:b/>
          <w:color w:val="008000"/>
          <w:sz w:val="22"/>
        </w:rPr>
        <w:t>✅ 选择：A. 人与自然和谐共生</w:t>
      </w:r>
    </w:p>
    <w:p w14:paraId="4B699022">
      <w:pPr>
        <w:spacing w:before="120" w:after="40"/>
      </w:pPr>
      <w:r>
        <w:rPr>
          <w:b/>
          <w:sz w:val="22"/>
        </w:rPr>
        <w:t>88.单选题（1分）</w:t>
      </w:r>
    </w:p>
    <w:p w14:paraId="156CC9F3">
      <w:pPr>
        <w:spacing w:before="20" w:after="40"/>
        <w:ind w:left="283"/>
      </w:pPr>
      <w:r>
        <w:rPr>
          <w:sz w:val="22"/>
        </w:rPr>
        <w:t>促进大国协调和良性互动，推动构建和平共处、总体稳定、均衡发展的（）。</w:t>
      </w:r>
    </w:p>
    <w:p w14:paraId="284CFC82">
      <w:pPr>
        <w:spacing w:before="20" w:after="40"/>
        <w:ind w:left="283"/>
      </w:pPr>
      <w:r>
        <w:rPr>
          <w:b/>
          <w:color w:val="008000"/>
          <w:sz w:val="22"/>
        </w:rPr>
        <w:t>✅ 选择：B. 大国关系格局</w:t>
      </w:r>
    </w:p>
    <w:p w14:paraId="067E1033">
      <w:pPr>
        <w:spacing w:before="120" w:after="40"/>
      </w:pPr>
      <w:r>
        <w:rPr>
          <w:b/>
          <w:sz w:val="22"/>
        </w:rPr>
        <w:t>89.单选题（1分）</w:t>
      </w:r>
    </w:p>
    <w:p w14:paraId="68B35FF5">
      <w:pPr>
        <w:spacing w:before="20" w:after="40"/>
        <w:ind w:left="283"/>
      </w:pPr>
      <w:r>
        <w:rPr>
          <w:sz w:val="22"/>
        </w:rPr>
        <w:t>经过不懈努力，党找到了（）这一跳出治乱兴衰历史周期率的第二个答案。</w:t>
      </w:r>
    </w:p>
    <w:p w14:paraId="7E7F8A7E">
      <w:pPr>
        <w:spacing w:before="20" w:after="40"/>
        <w:ind w:left="283"/>
      </w:pPr>
      <w:r>
        <w:rPr>
          <w:b/>
          <w:color w:val="008000"/>
          <w:sz w:val="22"/>
        </w:rPr>
        <w:t>✅ 选择：B. 自我革命</w:t>
      </w:r>
    </w:p>
    <w:p w14:paraId="0D70496F">
      <w:pPr>
        <w:spacing w:before="120" w:after="40"/>
      </w:pPr>
      <w:r>
        <w:rPr>
          <w:b/>
          <w:sz w:val="22"/>
        </w:rPr>
        <w:t>90.单选题（1分）</w:t>
      </w:r>
    </w:p>
    <w:p w14:paraId="52C7EA93">
      <w:pPr>
        <w:spacing w:before="20" w:after="40"/>
        <w:ind w:left="283"/>
        <w:rPr>
          <w:sz w:val="22"/>
        </w:rPr>
      </w:pPr>
      <w:r>
        <w:rPr>
          <w:sz w:val="22"/>
        </w:rPr>
        <w:t>构建一体化的国家战略体系和能力，必须向重点领域聚焦用力，在（ ）、人才培养、军队保障社会化等领域，盘活用好存量资源，优化配置增量资源。 B. 国防科技工业 C. 武器装备采购 D. 以上都是</w:t>
      </w:r>
    </w:p>
    <w:p w14:paraId="627D41F5">
      <w:pPr>
        <w:spacing w:before="20" w:after="40"/>
        <w:ind w:left="283"/>
        <w:rPr>
          <w:sz w:val="22"/>
        </w:rPr>
      </w:pPr>
      <w:r>
        <w:rPr>
          <w:b/>
          <w:color w:val="008000"/>
          <w:sz w:val="22"/>
        </w:rPr>
        <w:t>✅ 选择：D. 以上都是</w:t>
      </w:r>
      <w:bookmarkStart w:id="0" w:name="_GoBack"/>
      <w:bookmarkEnd w:id="0"/>
    </w:p>
    <w:p w14:paraId="775D97D8">
      <w:pPr>
        <w:spacing w:before="120" w:after="40"/>
      </w:pPr>
      <w:r>
        <w:rPr>
          <w:b/>
          <w:sz w:val="22"/>
        </w:rPr>
        <w:t>91.单选题（1分）</w:t>
      </w:r>
    </w:p>
    <w:p w14:paraId="5C049B61">
      <w:pPr>
        <w:spacing w:before="20" w:after="40"/>
        <w:ind w:left="283"/>
      </w:pPr>
      <w:r>
        <w:rPr>
          <w:sz w:val="22"/>
        </w:rPr>
        <w:t>党的二十大报告指出，必须持之以恒推进全面从严治党，深入推进新时代党的建设新的伟大工程，以党的（）引领社会革命。</w:t>
      </w:r>
    </w:p>
    <w:p w14:paraId="42FCF13B">
      <w:pPr>
        <w:spacing w:before="20" w:after="40"/>
        <w:ind w:left="283"/>
      </w:pPr>
      <w:r>
        <w:rPr>
          <w:b/>
          <w:color w:val="008000"/>
          <w:sz w:val="22"/>
        </w:rPr>
        <w:t>✅ 选择：C. 自我革命</w:t>
      </w:r>
    </w:p>
    <w:p w14:paraId="49D9E0A3">
      <w:pPr>
        <w:spacing w:before="120" w:after="40"/>
      </w:pPr>
      <w:r>
        <w:rPr>
          <w:b/>
          <w:sz w:val="22"/>
        </w:rPr>
        <w:t>92.单选题（1分）</w:t>
      </w:r>
    </w:p>
    <w:p w14:paraId="682C7953">
      <w:pPr>
        <w:spacing w:before="20" w:after="40"/>
        <w:ind w:left="283"/>
      </w:pPr>
      <w:r>
        <w:rPr>
          <w:sz w:val="22"/>
        </w:rPr>
        <w:t>坚持总体国家安全观，要统筹外部安全和内部安全，对内求发展 、求变革、求稳定，建设（ ）。</w:t>
      </w:r>
    </w:p>
    <w:p w14:paraId="64758740">
      <w:pPr>
        <w:spacing w:before="20" w:after="40"/>
        <w:ind w:left="283"/>
      </w:pPr>
      <w:r>
        <w:rPr>
          <w:b/>
          <w:color w:val="008000"/>
          <w:sz w:val="22"/>
        </w:rPr>
        <w:t>✅ 选择：C. 平安中国</w:t>
      </w:r>
    </w:p>
    <w:p w14:paraId="114ECB73">
      <w:pPr>
        <w:spacing w:before="120" w:after="40"/>
      </w:pPr>
      <w:r>
        <w:rPr>
          <w:b/>
          <w:sz w:val="22"/>
        </w:rPr>
        <w:t>93.单选题（1分）</w:t>
      </w:r>
    </w:p>
    <w:p w14:paraId="6386F493">
      <w:pPr>
        <w:spacing w:before="20" w:after="40"/>
        <w:ind w:left="283"/>
      </w:pPr>
      <w:r>
        <w:rPr>
          <w:sz w:val="22"/>
        </w:rPr>
        <w:t>坚持房子是用来住的、不是用来炒的定位，加快建立多主体供给、多渠道保障、（）的住房制度。</w:t>
      </w:r>
    </w:p>
    <w:p w14:paraId="7D587B6B">
      <w:pPr>
        <w:spacing w:before="20" w:after="40"/>
        <w:ind w:left="283"/>
      </w:pPr>
      <w:r>
        <w:rPr>
          <w:b/>
          <w:color w:val="008000"/>
          <w:sz w:val="22"/>
        </w:rPr>
        <w:t>✅ 选择：A. 租购并举</w:t>
      </w:r>
    </w:p>
    <w:p w14:paraId="6F950273">
      <w:pPr>
        <w:spacing w:before="120" w:after="40"/>
      </w:pPr>
      <w:r>
        <w:rPr>
          <w:b/>
          <w:sz w:val="22"/>
        </w:rPr>
        <w:t>94.单选题（1分）</w:t>
      </w:r>
    </w:p>
    <w:p w14:paraId="58A186FB">
      <w:pPr>
        <w:spacing w:before="20" w:after="40"/>
        <w:ind w:left="283"/>
      </w:pPr>
      <w:r>
        <w:rPr>
          <w:sz w:val="22"/>
        </w:rPr>
        <w:t>社会主义核心价值体系的基本内容是由马克思主义指导思想、中国特色社会主义共同理想、以（ ）为核心的民族精神和以（ ）为核心的时代精神、社会主义荣辱观构成。</w:t>
      </w:r>
    </w:p>
    <w:p w14:paraId="2121C764">
      <w:pPr>
        <w:spacing w:before="20" w:after="40"/>
        <w:ind w:left="283"/>
      </w:pPr>
      <w:r>
        <w:rPr>
          <w:b/>
          <w:color w:val="008000"/>
          <w:sz w:val="22"/>
        </w:rPr>
        <w:t>✅ 选择：B. 爱国主义、改革创新</w:t>
      </w:r>
    </w:p>
    <w:p w14:paraId="7F943702">
      <w:r>
        <w:br w:type="page"/>
      </w:r>
    </w:p>
    <w:p w14:paraId="2616D022">
      <w:pPr>
        <w:spacing w:before="60" w:after="40"/>
        <w:ind w:left="17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A376BD"/>
    <w:rsid w:val="35D94150"/>
    <w:rsid w:val="4BCD5DB2"/>
    <w:rsid w:val="4D5D520F"/>
    <w:rsid w:val="607543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3624</Words>
  <Characters>3801</Characters>
  <Lines>0</Lines>
  <Paragraphs>0</Paragraphs>
  <TotalTime>0</TotalTime>
  <ScaleCrop>false</ScaleCrop>
  <LinksUpToDate>false</LinksUpToDate>
  <CharactersWithSpaces>3976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zluck_</cp:lastModifiedBy>
  <dcterms:modified xsi:type="dcterms:W3CDTF">2026-07-03T06:53:35Z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eyJoZGlkIjoiNmE1YTI4N2U4MTZlMWZjOWQ0N2IxNzhjNmRjMDdiMTQiLCJ1c2VySWQiOiIxNTEwMzgwNDU2In0=</vt:lpwstr>
  </property>
  <property fmtid="{D5CDD505-2E9C-101B-9397-08002B2CF9AE}" pid="3" name="KSOProductBuildVer">
    <vt:lpwstr>2052-12.1.0.26895</vt:lpwstr>
  </property>
  <property fmtid="{D5CDD505-2E9C-101B-9397-08002B2CF9AE}" pid="4" name="ICV">
    <vt:lpwstr>C048522C58A64AF298D1D874DB2584AD_12</vt:lpwstr>
  </property>
</Properties>
</file>